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D5E6C">
      <w:pPr>
        <w:jc w:val="center"/>
      </w:pPr>
      <w:r>
        <w:rPr>
          <w:b/>
          <w:sz w:val="44"/>
        </w:rPr>
        <w:t>WorkMate AI — Full-Stack Learning Project</w:t>
      </w:r>
    </w:p>
    <w:p w14:paraId="70DC8506">
      <w:pPr>
        <w:jc w:val="center"/>
      </w:pPr>
      <w:r>
        <w:rPr>
          <w:i/>
        </w:rPr>
        <w:t>React Native + Next.js + Node/Express + Prisma + PostgreSQL + AI + Git + Free Deployment</w:t>
      </w:r>
    </w:p>
    <w:p w14:paraId="33785DFF">
      <w:r>
        <w:rPr>
          <w:b w:val="0"/>
        </w:rPr>
        <w:t>Purpose: build one realistic application from zero, while learning each technology in a controlled sequence. Start with a small CRUD system; then add authentication, roles, AI, realtime, notifications, testing, Docker, CI/CD and deployment.</w:t>
      </w:r>
    </w:p>
    <w:p w14:paraId="0819EE69">
      <w:pPr>
        <w:pStyle w:val="2"/>
      </w:pPr>
      <w:r>
        <w:t>1. What we are building</w:t>
      </w:r>
    </w:p>
    <w:p w14:paraId="48A96787">
      <w:r>
        <w:rPr>
          <w:b w:val="0"/>
        </w:rPr>
        <w:t>WorkMate AI is a task and issue management platform for field/office teams. A user can create tasks, update status, report issues, attach evidence, and ask an AI assistant to summarize or suggest next actions.</w:t>
      </w:r>
    </w:p>
    <w:p w14:paraId="6B7D1998">
      <w:pPr>
        <w:pStyle w:val="23"/>
      </w:pPr>
      <w:r>
        <w:t>Mobile: Expo React Native app for technicians/field users.</w:t>
      </w:r>
    </w:p>
    <w:p w14:paraId="63CDED98">
      <w:pPr>
        <w:pStyle w:val="23"/>
      </w:pPr>
      <w:r>
        <w:t>Web: Next.js dashboard for managers/admins.</w:t>
      </w:r>
    </w:p>
    <w:p w14:paraId="34863B9D">
      <w:pPr>
        <w:pStyle w:val="23"/>
      </w:pPr>
      <w:r>
        <w:t>Backend: Node.js + Express REST API.</w:t>
      </w:r>
    </w:p>
    <w:p w14:paraId="53855F37">
      <w:pPr>
        <w:pStyle w:val="23"/>
      </w:pPr>
      <w:r>
        <w:t>Database: PostgreSQL.</w:t>
      </w:r>
    </w:p>
    <w:p w14:paraId="16AD35E8">
      <w:pPr>
        <w:pStyle w:val="23"/>
      </w:pPr>
      <w:r>
        <w:t>ORM: Prisma.</w:t>
      </w:r>
    </w:p>
    <w:p w14:paraId="7FB62971">
      <w:pPr>
        <w:pStyle w:val="23"/>
      </w:pPr>
      <w:r>
        <w:t>AI: an LLM called only from the backend; API keys never go into the mobile/web client.</w:t>
      </w:r>
    </w:p>
    <w:p w14:paraId="517D0611">
      <w:pPr>
        <w:pStyle w:val="23"/>
      </w:pPr>
      <w:r>
        <w:t>Version control: Git + GitHub with feature branches and pull-request style workflow.</w:t>
      </w:r>
    </w:p>
    <w:p w14:paraId="728D0D65">
      <w:pPr>
        <w:pStyle w:val="23"/>
      </w:pPr>
      <w:r>
        <w:t>Later: Redis, Socket.IO, background jobs, file storage, Docker, tests and CI/CD.</w:t>
      </w:r>
    </w:p>
    <w:p w14:paraId="46DA0D7E">
      <w:pPr>
        <w:pStyle w:val="2"/>
      </w:pPr>
      <w:r>
        <w:t>2. Learning philosophy</w:t>
      </w:r>
    </w:p>
    <w:p w14:paraId="288FD088">
      <w:r>
        <w:rPr>
          <w:b w:val="0"/>
        </w:rPr>
        <w:t>Do not start with every technology at once. Build vertical slices. Each phase should leave the application runnable.</w:t>
      </w:r>
    </w:p>
    <w:p w14:paraId="1549BEAB">
      <w:r>
        <w:rPr>
          <w:b w:val="0"/>
        </w:rPr>
        <w:t>Phase 0 — Git, repo and development environment.</w:t>
      </w:r>
    </w:p>
    <w:p w14:paraId="3F71F9C3">
      <w:r>
        <w:rPr>
          <w:b w:val="0"/>
        </w:rPr>
        <w:t>Phase 1 — Hello screens and API health check.</w:t>
      </w:r>
    </w:p>
    <w:p w14:paraId="508733ED">
      <w:r>
        <w:rPr>
          <w:b w:val="0"/>
        </w:rPr>
        <w:t>Phase 2 — PostgreSQL + Prisma schema + migrations.</w:t>
      </w:r>
    </w:p>
    <w:p w14:paraId="32604B46">
      <w:r>
        <w:rPr>
          <w:b w:val="0"/>
        </w:rPr>
        <w:t>Phase 3 — Task CRUD API.</w:t>
      </w:r>
    </w:p>
    <w:p w14:paraId="2126E1DC">
      <w:r>
        <w:rPr>
          <w:b w:val="0"/>
        </w:rPr>
        <w:t>Phase 4 — React Native task screens connected to API.</w:t>
      </w:r>
    </w:p>
    <w:p w14:paraId="3505C2C1">
      <w:r>
        <w:rPr>
          <w:b w:val="0"/>
        </w:rPr>
        <w:t>Phase 5 — Next.js web dashboard connected to API.</w:t>
      </w:r>
    </w:p>
    <w:p w14:paraId="7D32EF1B">
      <w:r>
        <w:rPr>
          <w:b w:val="0"/>
        </w:rPr>
        <w:t>Phase 6 — Authentication + role-based authorization.</w:t>
      </w:r>
    </w:p>
    <w:p w14:paraId="100B25FC">
      <w:r>
        <w:rPr>
          <w:b w:val="0"/>
        </w:rPr>
        <w:t>Phase 7 — Issue/complaint workflow and file attachments.</w:t>
      </w:r>
    </w:p>
    <w:p w14:paraId="6CD081D5">
      <w:r>
        <w:rPr>
          <w:b w:val="0"/>
        </w:rPr>
        <w:t>Phase 8 — AI assistant: summarize, classify, suggest actions.</w:t>
      </w:r>
    </w:p>
    <w:p w14:paraId="67BB35DB">
      <w:r>
        <w:rPr>
          <w:b w:val="0"/>
        </w:rPr>
        <w:t>Phase 9 — Realtime updates with Socket.IO.</w:t>
      </w:r>
    </w:p>
    <w:p w14:paraId="1178D7D6">
      <w:r>
        <w:rPr>
          <w:b w:val="0"/>
        </w:rPr>
        <w:t>Phase 10 — Redis/cache + background jobs.</w:t>
      </w:r>
    </w:p>
    <w:p w14:paraId="7ABE7459">
      <w:r>
        <w:rPr>
          <w:b w:val="0"/>
        </w:rPr>
        <w:t>Phase 11 — Testing, security, logging and validation.</w:t>
      </w:r>
    </w:p>
    <w:p w14:paraId="710412D9">
      <w:r>
        <w:rPr>
          <w:b w:val="0"/>
        </w:rPr>
        <w:t>Phase 12 — Docker + CI/CD + free deployment.</w:t>
      </w:r>
    </w:p>
    <w:p w14:paraId="70BE72B6">
      <w:pPr>
        <w:pStyle w:val="2"/>
      </w:pPr>
      <w:r>
        <w:t>3. Final architecture</w:t>
      </w:r>
    </w:p>
    <w:p w14:paraId="5D7F85AE">
      <w:pPr>
        <w:pStyle w:val="164"/>
        <w:keepLines/>
      </w:pPr>
      <w:r>
        <w:t xml:space="preserve">                    ┌──────────────────────────┐</w:t>
      </w:r>
      <w:r>
        <w:br w:type="textWrapping"/>
      </w:r>
      <w:r>
        <w:t xml:space="preserve">                    │        Users              │</w:t>
      </w:r>
      <w:r>
        <w:br w:type="textWrapping"/>
      </w:r>
      <w:r>
        <w:t xml:space="preserve">                    └────────────┬─────────────┘</w:t>
      </w:r>
      <w:r>
        <w:br w:type="textWrapping"/>
      </w:r>
      <w:r>
        <w:t xml:space="preserve">                                 │</w:t>
      </w:r>
      <w:r>
        <w:br w:type="textWrapping"/>
      </w:r>
      <w:r>
        <w:t xml:space="preserve">             ┌───────────────────┴───────────────────┐</w:t>
      </w:r>
      <w:r>
        <w:br w:type="textWrapping"/>
      </w:r>
      <w:r>
        <w:t xml:space="preserve">             │                                       │</w:t>
      </w:r>
      <w:r>
        <w:br w:type="textWrapping"/>
      </w:r>
      <w:r>
        <w:t xml:space="preserve">     ┌───────▼────────┐                     ┌────────▼───────┐</w:t>
      </w:r>
      <w:r>
        <w:br w:type="textWrapping"/>
      </w:r>
      <w:r>
        <w:t xml:space="preserve">     │ Expo RN Mobile │                     │ Next.js Web    │</w:t>
      </w:r>
      <w:r>
        <w:br w:type="textWrapping"/>
      </w:r>
      <w:r>
        <w:t xml:space="preserve">     │ Android/iOS    │                     │ Admin/Dashboard│</w:t>
      </w:r>
      <w:r>
        <w:br w:type="textWrapping"/>
      </w:r>
      <w:r>
        <w:t xml:space="preserve">     └───────┬────────┘                     └────────┬───────┘</w:t>
      </w:r>
      <w:r>
        <w:br w:type="textWrapping"/>
      </w:r>
      <w:r>
        <w:t xml:space="preserve">             │                 HTTPS/JSON             │</w:t>
      </w:r>
      <w:r>
        <w:br w:type="textWrapping"/>
      </w:r>
      <w:r>
        <w:t xml:space="preserve">             └──────────────────┬─────────────────────┘</w:t>
      </w:r>
      <w:r>
        <w:br w:type="textWrapping"/>
      </w:r>
      <w:r>
        <w:t xml:space="preserve">                                ▼</w:t>
      </w:r>
      <w:r>
        <w:br w:type="textWrapping"/>
      </w:r>
      <w:r>
        <w:t xml:space="preserve">                    ┌──────────────────────┐</w:t>
      </w:r>
      <w:r>
        <w:br w:type="textWrapping"/>
      </w:r>
      <w:r>
        <w:t xml:space="preserve">                    │ Node + Express API   │</w:t>
      </w:r>
      <w:r>
        <w:br w:type="textWrapping"/>
      </w:r>
      <w:r>
        <w:t xml:space="preserve">                    │ Auth / CRUD / AI     │</w:t>
      </w:r>
      <w:r>
        <w:br w:type="textWrapping"/>
      </w:r>
      <w:r>
        <w:t xml:space="preserve">                    └───────┬───────┬─────┘</w:t>
      </w:r>
      <w:r>
        <w:br w:type="textWrapping"/>
      </w:r>
      <w:r>
        <w:t xml:space="preserve">                            │       │</w:t>
      </w:r>
      <w:r>
        <w:br w:type="textWrapping"/>
      </w:r>
      <w:r>
        <w:t xml:space="preserve">                     ┌──────▼───┐   └──────────────┐</w:t>
      </w:r>
      <w:r>
        <w:br w:type="textWrapping"/>
      </w:r>
      <w:r>
        <w:t xml:space="preserve">                     │ Prisma   │                  │</w:t>
      </w:r>
      <w:r>
        <w:br w:type="textWrapping"/>
      </w:r>
      <w:r>
        <w:t xml:space="preserve">                     └────┬─────┘            ┌─────▼─────┐</w:t>
      </w:r>
      <w:r>
        <w:br w:type="textWrapping"/>
      </w:r>
      <w:r>
        <w:t xml:space="preserve">                          │                  │ AI Provider│</w:t>
      </w:r>
      <w:r>
        <w:br w:type="textWrapping"/>
      </w:r>
      <w:r>
        <w:t xml:space="preserve">                    ┌─────▼─────┐            └───────────┘</w:t>
      </w:r>
      <w:r>
        <w:br w:type="textWrapping"/>
      </w:r>
      <w:r>
        <w:t xml:space="preserve">                    │ PostgreSQL│</w:t>
      </w:r>
      <w:r>
        <w:br w:type="textWrapping"/>
      </w:r>
      <w:r>
        <w:t xml:space="preserve">                    └───────────┘</w:t>
      </w:r>
      <w:r>
        <w:br w:type="textWrapping"/>
      </w:r>
      <w:r>
        <w:br w:type="textWrapping"/>
      </w:r>
      <w:r>
        <w:t>Later:</w:t>
      </w:r>
      <w:r>
        <w:br w:type="textWrapping"/>
      </w:r>
      <w:r>
        <w:t>Redis → cache / rate limiting</w:t>
      </w:r>
      <w:r>
        <w:br w:type="textWrapping"/>
      </w:r>
      <w:r>
        <w:t>Socket.IO → realtime events</w:t>
      </w:r>
      <w:r>
        <w:br w:type="textWrapping"/>
      </w:r>
      <w:r>
        <w:t>Queue/worker → long-running AI/file jobs</w:t>
      </w:r>
      <w:r>
        <w:br w:type="textWrapping"/>
      </w:r>
      <w:r>
        <w:t>Object storage → images/documents</w:t>
      </w:r>
      <w:r>
        <w:br w:type="textWrapping"/>
      </w:r>
    </w:p>
    <w:p w14:paraId="5DDAF9D6">
      <w:pPr>
        <w:pStyle w:val="2"/>
      </w:pPr>
      <w:r>
        <w:t>4. Recommended repository structure</w:t>
      </w:r>
    </w:p>
    <w:p w14:paraId="0CDFC10A">
      <w:pPr>
        <w:pStyle w:val="164"/>
        <w:keepLines/>
      </w:pPr>
      <w:r>
        <w:t>workmate-ai/</w:t>
      </w:r>
      <w:r>
        <w:br w:type="textWrapping"/>
      </w:r>
      <w:r>
        <w:t>├── apps/</w:t>
      </w:r>
      <w:r>
        <w:br w:type="textWrapping"/>
      </w:r>
      <w:r>
        <w:t>│   ├── mobile/                 # Expo React Native</w:t>
      </w:r>
      <w:r>
        <w:br w:type="textWrapping"/>
      </w:r>
      <w:r>
        <w:t>│   ├── web/                    # Next.js</w:t>
      </w:r>
      <w:r>
        <w:br w:type="textWrapping"/>
      </w:r>
      <w:r>
        <w:t>│   └── api/                    # Node + Express</w:t>
      </w:r>
      <w:r>
        <w:br w:type="textWrapping"/>
      </w:r>
      <w:r>
        <w:t>├── packages/</w:t>
      </w:r>
      <w:r>
        <w:br w:type="textWrapping"/>
      </w:r>
      <w:r>
        <w:t>│   ├── types/                  # shared TypeScript types</w:t>
      </w:r>
      <w:r>
        <w:br w:type="textWrapping"/>
      </w:r>
      <w:r>
        <w:t>│   ├── validation/             # shared Zod schemas</w:t>
      </w:r>
      <w:r>
        <w:br w:type="textWrapping"/>
      </w:r>
      <w:r>
        <w:t>│   └── config/                 # shared config/constants</w:t>
      </w:r>
      <w:r>
        <w:br w:type="textWrapping"/>
      </w:r>
      <w:r>
        <w:t>├── docs/</w:t>
      </w:r>
      <w:r>
        <w:br w:type="textWrapping"/>
      </w:r>
      <w:r>
        <w:t>│   ├── architecture.md</w:t>
      </w:r>
      <w:r>
        <w:br w:type="textWrapping"/>
      </w:r>
      <w:r>
        <w:t>│   ├── api.md</w:t>
      </w:r>
      <w:r>
        <w:br w:type="textWrapping"/>
      </w:r>
      <w:r>
        <w:t>│   ├── database.md</w:t>
      </w:r>
      <w:r>
        <w:br w:type="textWrapping"/>
      </w:r>
      <w:r>
        <w:t>│   ├── setup.md</w:t>
      </w:r>
      <w:r>
        <w:br w:type="textWrapping"/>
      </w:r>
      <w:r>
        <w:t>│   └── deployment.md</w:t>
      </w:r>
      <w:r>
        <w:br w:type="textWrapping"/>
      </w:r>
      <w:r>
        <w:t>├── .github/</w:t>
      </w:r>
      <w:r>
        <w:br w:type="textWrapping"/>
      </w:r>
      <w:r>
        <w:t>│   └── workflows/</w:t>
      </w:r>
      <w:r>
        <w:br w:type="textWrapping"/>
      </w:r>
      <w:r>
        <w:t>├── .gitignore</w:t>
      </w:r>
      <w:r>
        <w:br w:type="textWrapping"/>
      </w:r>
      <w:r>
        <w:t>├── package.json</w:t>
      </w:r>
      <w:r>
        <w:br w:type="textWrapping"/>
      </w:r>
      <w:r>
        <w:t>├── README.md</w:t>
      </w:r>
      <w:r>
        <w:br w:type="textWrapping"/>
      </w:r>
      <w:r>
        <w:t>└── pnpm-workspace.yaml</w:t>
      </w:r>
      <w:r>
        <w:br w:type="textWrapping"/>
      </w:r>
    </w:p>
    <w:p w14:paraId="7F5B48FE">
      <w:pPr>
        <w:pStyle w:val="2"/>
      </w:pPr>
      <w:r>
        <w:t>5. Why TypeScript for this project</w:t>
      </w:r>
    </w:p>
    <w:p w14:paraId="077FE9A8">
      <w:r>
        <w:rPr>
          <w:b w:val="0"/>
        </w:rPr>
        <w:t>Use TypeScript across mobile, web and API. You already know JavaScript/React/Node concepts, so TypeScript adds type safety without changing the architecture. It also makes shared API types practical.</w:t>
      </w:r>
    </w:p>
    <w:p w14:paraId="7C501B1D">
      <w:pPr>
        <w:pStyle w:val="2"/>
      </w:pPr>
      <w:r>
        <w:t>6. Phase 0 — create the repository</w:t>
      </w:r>
    </w:p>
    <w:p w14:paraId="54AE5E9A">
      <w:pPr>
        <w:pStyle w:val="164"/>
        <w:keepLines/>
      </w:pPr>
      <w:r>
        <w:t>mkdir workmate-ai</w:t>
      </w:r>
      <w:r>
        <w:br w:type="textWrapping"/>
      </w:r>
      <w:r>
        <w:t>cd workmate-ai</w:t>
      </w:r>
      <w:r>
        <w:br w:type="textWrapping"/>
      </w:r>
      <w:r>
        <w:t>git init</w:t>
      </w:r>
      <w:r>
        <w:br w:type="textWrapping"/>
      </w:r>
      <w:r>
        <w:t>git branch -M main</w:t>
      </w:r>
      <w:r>
        <w:br w:type="textWrapping"/>
      </w:r>
      <w:r>
        <w:br w:type="textWrapping"/>
      </w:r>
      <w:r>
        <w:t>git add .</w:t>
      </w:r>
      <w:r>
        <w:br w:type="textWrapping"/>
      </w:r>
      <w:r>
        <w:t>git commit -m "chore: initialize project"</w:t>
      </w:r>
      <w:r>
        <w:br w:type="textWrapping"/>
      </w:r>
      <w:r>
        <w:br w:type="textWrapping"/>
      </w:r>
      <w:r>
        <w:t># after creating the GitHub repository:</w:t>
      </w:r>
      <w:r>
        <w:br w:type="textWrapping"/>
      </w:r>
      <w:r>
        <w:t>git remote add origin &lt;YOUR_GITHUB_REPO&gt;</w:t>
      </w:r>
      <w:r>
        <w:br w:type="textWrapping"/>
      </w:r>
      <w:r>
        <w:t>git push -u origin main</w:t>
      </w:r>
      <w:r>
        <w:br w:type="textWrapping"/>
      </w:r>
    </w:p>
    <w:p w14:paraId="3EC37035">
      <w:r>
        <w:rPr>
          <w:b w:val="0"/>
        </w:rPr>
        <w:t>Recommended branches: main, develop (optional), feature/auth, feature/tasks, feature/ai. Use small commits such as feat(tasks): add task CRUD API.</w:t>
      </w:r>
    </w:p>
    <w:p w14:paraId="2003AC15">
      <w:pPr>
        <w:pStyle w:val="2"/>
      </w:pPr>
      <w:r>
        <w:t>7. Phase 1 — create the apps</w:t>
      </w:r>
    </w:p>
    <w:p w14:paraId="3167A602">
      <w:pPr>
        <w:pStyle w:val="164"/>
        <w:keepLines/>
      </w:pPr>
      <w:r>
        <w:t># Install pnpm if needed</w:t>
      </w:r>
      <w:r>
        <w:br w:type="textWrapping"/>
      </w:r>
      <w:r>
        <w:t>npm install -g pnpm</w:t>
      </w:r>
      <w:r>
        <w:br w:type="textWrapping"/>
      </w:r>
      <w:r>
        <w:br w:type="textWrapping"/>
      </w:r>
      <w:r>
        <w:t>mkdir apps packages docs</w:t>
      </w:r>
      <w:r>
        <w:br w:type="textWrapping"/>
      </w:r>
      <w:r>
        <w:br w:type="textWrapping"/>
      </w:r>
      <w:r>
        <w:t># Mobile</w:t>
      </w:r>
      <w:r>
        <w:br w:type="textWrapping"/>
      </w:r>
      <w:r>
        <w:t>npx create-expo-app@latest apps/mobile</w:t>
      </w:r>
      <w:r>
        <w:br w:type="textWrapping"/>
      </w:r>
      <w:r>
        <w:br w:type="textWrapping"/>
      </w:r>
      <w:r>
        <w:t># Web</w:t>
      </w:r>
      <w:r>
        <w:br w:type="textWrapping"/>
      </w:r>
      <w:r>
        <w:t>pnpm create next-app apps/web --ts --eslint --app</w:t>
      </w:r>
      <w:r>
        <w:br w:type="textWrapping"/>
      </w:r>
      <w:r>
        <w:br w:type="textWrapping"/>
      </w:r>
      <w:r>
        <w:t># API</w:t>
      </w:r>
      <w:r>
        <w:br w:type="textWrapping"/>
      </w:r>
      <w:r>
        <w:t>mkdir apps/api</w:t>
      </w:r>
      <w:r>
        <w:br w:type="textWrapping"/>
      </w:r>
      <w:r>
        <w:t>cd apps/api</w:t>
      </w:r>
      <w:r>
        <w:br w:type="textWrapping"/>
      </w:r>
      <w:r>
        <w:t>pnpm init</w:t>
      </w:r>
      <w:r>
        <w:br w:type="textWrapping"/>
      </w:r>
      <w:r>
        <w:t>pnpm add express cors dotenv zod</w:t>
      </w:r>
      <w:r>
        <w:br w:type="textWrapping"/>
      </w:r>
      <w:r>
        <w:t>pnpm add -D typescript tsx @types/node @types/express</w:t>
      </w:r>
      <w:r>
        <w:br w:type="textWrapping"/>
      </w:r>
    </w:p>
    <w:p w14:paraId="07C37C03">
      <w:r>
        <w:rPr>
          <w:b w:val="0"/>
        </w:rPr>
        <w:t>Keep the first mobile version simple: Home, Tasks, Task Details and Create Task. Do not add authentication yet.</w:t>
      </w:r>
    </w:p>
    <w:p w14:paraId="1EB1EC99">
      <w:pPr>
        <w:pStyle w:val="2"/>
      </w:pPr>
      <w:r>
        <w:t>8. Phase 2 — PostgreSQL + Prisma</w:t>
      </w:r>
    </w:p>
    <w:p w14:paraId="6A92DD57">
      <w:pPr>
        <w:pStyle w:val="164"/>
        <w:keepLines/>
      </w:pPr>
      <w:r>
        <w:t>cd apps/api</w:t>
      </w:r>
      <w:r>
        <w:br w:type="textWrapping"/>
      </w:r>
      <w:r>
        <w:t>pnpm add prisma @prisma/client</w:t>
      </w:r>
      <w:r>
        <w:br w:type="textWrapping"/>
      </w:r>
      <w:r>
        <w:t>pnpm add -D prisma</w:t>
      </w:r>
      <w:r>
        <w:br w:type="textWrapping"/>
      </w:r>
      <w:r>
        <w:br w:type="textWrapping"/>
      </w:r>
      <w:r>
        <w:t>npx prisma init</w:t>
      </w:r>
      <w:r>
        <w:br w:type="textWrapping"/>
      </w:r>
    </w:p>
    <w:p w14:paraId="2BBBE562">
      <w:r>
        <w:rPr>
          <w:b w:val="0"/>
        </w:rPr>
        <w:t>Set DATABASE_URL in apps/api/.env. Never commit .env files.</w:t>
      </w:r>
    </w:p>
    <w:p w14:paraId="030C01FE">
      <w:pPr>
        <w:pStyle w:val="164"/>
        <w:keepLines/>
      </w:pPr>
      <w:r>
        <w:t>DATABASE_URL="postgresql://USER:PASSWORD@HOST:5432/workmate"</w:t>
      </w:r>
      <w:r>
        <w:br w:type="textWrapping"/>
      </w:r>
      <w:r>
        <w:t>PORT=4000</w:t>
      </w:r>
      <w:r>
        <w:br w:type="textWrapping"/>
      </w:r>
    </w:p>
    <w:p w14:paraId="01FCDCC4">
      <w:pPr>
        <w:pStyle w:val="2"/>
      </w:pPr>
      <w:r>
        <w:t>9. First Prisma schema</w:t>
      </w:r>
    </w:p>
    <w:p w14:paraId="174B91C3">
      <w:pPr>
        <w:pStyle w:val="164"/>
        <w:keepLines/>
      </w:pPr>
      <w:r>
        <w:t>// apps/api/prisma/schema.prisma</w:t>
      </w:r>
      <w:r>
        <w:br w:type="textWrapping"/>
      </w:r>
      <w:r>
        <w:br w:type="textWrapping"/>
      </w:r>
      <w:r>
        <w:t>generator client {</w:t>
      </w:r>
      <w:r>
        <w:br w:type="textWrapping"/>
      </w:r>
      <w:r>
        <w:t xml:space="preserve">  provider = "prisma-client-js"</w:t>
      </w:r>
      <w:r>
        <w:br w:type="textWrapping"/>
      </w:r>
      <w:r>
        <w:t>}</w:t>
      </w:r>
      <w:r>
        <w:br w:type="textWrapping"/>
      </w:r>
      <w:r>
        <w:br w:type="textWrapping"/>
      </w:r>
      <w:r>
        <w:t>datasource db {</w:t>
      </w:r>
      <w:r>
        <w:br w:type="textWrapping"/>
      </w:r>
      <w:r>
        <w:t xml:space="preserve">  provider = "postgresql"</w:t>
      </w:r>
      <w:r>
        <w:br w:type="textWrapping"/>
      </w:r>
      <w:r>
        <w:t xml:space="preserve">  url      = env("DATABASE_URL")</w:t>
      </w:r>
      <w:r>
        <w:br w:type="textWrapping"/>
      </w:r>
      <w:r>
        <w:t>}</w:t>
      </w:r>
      <w:r>
        <w:br w:type="textWrapping"/>
      </w:r>
      <w:r>
        <w:br w:type="textWrapping"/>
      </w:r>
      <w:r>
        <w:t>enum TaskStatus {</w:t>
      </w:r>
      <w:r>
        <w:br w:type="textWrapping"/>
      </w:r>
      <w:r>
        <w:t xml:space="preserve">  TODO</w:t>
      </w:r>
      <w:r>
        <w:br w:type="textWrapping"/>
      </w:r>
      <w:r>
        <w:t xml:space="preserve">  IN_PROGRESS</w:t>
      </w:r>
      <w:r>
        <w:br w:type="textWrapping"/>
      </w:r>
      <w:r>
        <w:t xml:space="preserve">  DONE</w:t>
      </w:r>
      <w:r>
        <w:br w:type="textWrapping"/>
      </w:r>
      <w:r>
        <w:t>}</w:t>
      </w:r>
      <w:r>
        <w:br w:type="textWrapping"/>
      </w:r>
      <w:r>
        <w:br w:type="textWrapping"/>
      </w:r>
      <w:r>
        <w:t>model User {</w:t>
      </w:r>
      <w:r>
        <w:br w:type="textWrapping"/>
      </w:r>
      <w:r>
        <w:t xml:space="preserve">  id        String   @id @default(cuid())</w:t>
      </w:r>
      <w:r>
        <w:br w:type="textWrapping"/>
      </w:r>
      <w:r>
        <w:t xml:space="preserve">  name      String</w:t>
      </w:r>
      <w:r>
        <w:br w:type="textWrapping"/>
      </w:r>
      <w:r>
        <w:t xml:space="preserve">  email     String   @unique</w:t>
      </w:r>
      <w:r>
        <w:br w:type="textWrapping"/>
      </w:r>
      <w:r>
        <w:t xml:space="preserve">  createdAt DateTime @default(now())</w:t>
      </w:r>
      <w:r>
        <w:br w:type="textWrapping"/>
      </w:r>
      <w:r>
        <w:t xml:space="preserve">  updatedAt DateTime @updatedAt</w:t>
      </w:r>
      <w:r>
        <w:br w:type="textWrapping"/>
      </w:r>
      <w:r>
        <w:t xml:space="preserve">  tasks     Task[]</w:t>
      </w:r>
      <w:r>
        <w:br w:type="textWrapping"/>
      </w:r>
      <w:r>
        <w:t>}</w:t>
      </w:r>
      <w:r>
        <w:br w:type="textWrapping"/>
      </w:r>
      <w:r>
        <w:br w:type="textWrapping"/>
      </w:r>
      <w:r>
        <w:t>model Task {</w:t>
      </w:r>
      <w:r>
        <w:br w:type="textWrapping"/>
      </w:r>
      <w:r>
        <w:t xml:space="preserve">  id          String     @id @default(cuid())</w:t>
      </w:r>
      <w:r>
        <w:br w:type="textWrapping"/>
      </w:r>
      <w:r>
        <w:t xml:space="preserve">  title       String</w:t>
      </w:r>
      <w:r>
        <w:br w:type="textWrapping"/>
      </w:r>
      <w:r>
        <w:t xml:space="preserve">  description String?</w:t>
      </w:r>
      <w:r>
        <w:br w:type="textWrapping"/>
      </w:r>
      <w:r>
        <w:t xml:space="preserve">  status      TaskStatus @default(TODO)</w:t>
      </w:r>
      <w:r>
        <w:br w:type="textWrapping"/>
      </w:r>
      <w:r>
        <w:t xml:space="preserve">  priority    Int        @default(2)</w:t>
      </w:r>
      <w:r>
        <w:br w:type="textWrapping"/>
      </w:r>
      <w:r>
        <w:t xml:space="preserve">  dueDate     DateTime?</w:t>
      </w:r>
      <w:r>
        <w:br w:type="textWrapping"/>
      </w:r>
      <w:r>
        <w:t xml:space="preserve">  createdAt   DateTime   @default(now())</w:t>
      </w:r>
      <w:r>
        <w:br w:type="textWrapping"/>
      </w:r>
      <w:r>
        <w:t xml:space="preserve">  updatedAt   DateTime   @updatedAt</w:t>
      </w:r>
      <w:r>
        <w:br w:type="textWrapping"/>
      </w:r>
      <w:r>
        <w:br w:type="textWrapping"/>
      </w:r>
      <w:r>
        <w:t xml:space="preserve">  ownerId String</w:t>
      </w:r>
      <w:r>
        <w:br w:type="textWrapping"/>
      </w:r>
      <w:r>
        <w:t xml:space="preserve">  owner   User @relation(fields: [ownerId], references: [id])</w:t>
      </w:r>
      <w:r>
        <w:br w:type="textWrapping"/>
      </w:r>
      <w:r>
        <w:t>}</w:t>
      </w:r>
      <w:r>
        <w:br w:type="textWrapping"/>
      </w:r>
    </w:p>
    <w:p w14:paraId="417715B8">
      <w:pPr>
        <w:pStyle w:val="164"/>
        <w:keepLines/>
      </w:pPr>
      <w:r>
        <w:t>npx prisma migrate dev --name init</w:t>
      </w:r>
      <w:r>
        <w:br w:type="textWrapping"/>
      </w:r>
      <w:r>
        <w:t>npx prisma generate</w:t>
      </w:r>
      <w:r>
        <w:br w:type="textWrapping"/>
      </w:r>
      <w:r>
        <w:t>npx prisma studio</w:t>
      </w:r>
      <w:r>
        <w:br w:type="textWrapping"/>
      </w:r>
    </w:p>
    <w:p w14:paraId="28AF155C">
      <w:pPr>
        <w:pStyle w:val="2"/>
      </w:pPr>
      <w:r>
        <w:t>10. Phase 3 — Express API</w:t>
      </w:r>
    </w:p>
    <w:p w14:paraId="39C00706">
      <w:pPr>
        <w:pStyle w:val="164"/>
        <w:keepLines/>
      </w:pPr>
      <w:r>
        <w:t>// apps/api/src/server.ts</w:t>
      </w:r>
      <w:r>
        <w:br w:type="textWrapping"/>
      </w:r>
      <w:r>
        <w:t>import express from "express";</w:t>
      </w:r>
      <w:r>
        <w:br w:type="textWrapping"/>
      </w:r>
      <w:r>
        <w:t>import cors from "cors";</w:t>
      </w:r>
      <w:r>
        <w:br w:type="textWrapping"/>
      </w:r>
      <w:r>
        <w:br w:type="textWrapping"/>
      </w:r>
      <w:r>
        <w:t>const app = express();</w:t>
      </w:r>
      <w:r>
        <w:br w:type="textWrapping"/>
      </w:r>
      <w:r>
        <w:br w:type="textWrapping"/>
      </w:r>
      <w:r>
        <w:t>app.use(cors());</w:t>
      </w:r>
      <w:r>
        <w:br w:type="textWrapping"/>
      </w:r>
      <w:r>
        <w:t>app.use(express.json());</w:t>
      </w:r>
      <w:r>
        <w:br w:type="textWrapping"/>
      </w:r>
      <w:r>
        <w:br w:type="textWrapping"/>
      </w:r>
      <w:r>
        <w:t>app.get("/health", (_req, res) =&gt; {</w:t>
      </w:r>
      <w:r>
        <w:br w:type="textWrapping"/>
      </w:r>
      <w:r>
        <w:t xml:space="preserve">  res.json({ ok: true, service: "workmate-api" });</w:t>
      </w:r>
      <w:r>
        <w:br w:type="textWrapping"/>
      </w:r>
      <w:r>
        <w:t>});</w:t>
      </w:r>
      <w:r>
        <w:br w:type="textWrapping"/>
      </w:r>
      <w:r>
        <w:br w:type="textWrapping"/>
      </w:r>
      <w:r>
        <w:t>app.listen(4000, () =&gt; {</w:t>
      </w:r>
      <w:r>
        <w:br w:type="textWrapping"/>
      </w:r>
      <w:r>
        <w:t xml:space="preserve">  console.log("API running on http://localhost:4000");</w:t>
      </w:r>
      <w:r>
        <w:br w:type="textWrapping"/>
      </w:r>
      <w:r>
        <w:t>});</w:t>
      </w:r>
      <w:r>
        <w:br w:type="textWrapping"/>
      </w:r>
    </w:p>
    <w:p w14:paraId="5FD7571D">
      <w:r>
        <w:rPr>
          <w:b w:val="0"/>
        </w:rPr>
        <w:t>Then evolve the API into layers rather than putting everything in server.ts.</w:t>
      </w:r>
    </w:p>
    <w:p w14:paraId="5A32FFCA">
      <w:pPr>
        <w:pStyle w:val="164"/>
        <w:keepLines/>
      </w:pPr>
      <w:r>
        <w:t>apps/api/src/</w:t>
      </w:r>
      <w:r>
        <w:br w:type="textWrapping"/>
      </w:r>
      <w:r>
        <w:t>├── config/</w:t>
      </w:r>
      <w:r>
        <w:br w:type="textWrapping"/>
      </w:r>
      <w:r>
        <w:t>├── controllers/</w:t>
      </w:r>
      <w:r>
        <w:br w:type="textWrapping"/>
      </w:r>
      <w:r>
        <w:t>├── middleware/</w:t>
      </w:r>
      <w:r>
        <w:br w:type="textWrapping"/>
      </w:r>
      <w:r>
        <w:t>├── routes/</w:t>
      </w:r>
      <w:r>
        <w:br w:type="textWrapping"/>
      </w:r>
      <w:r>
        <w:t>├── services/</w:t>
      </w:r>
      <w:r>
        <w:br w:type="textWrapping"/>
      </w:r>
      <w:r>
        <w:t>├── utils/</w:t>
      </w:r>
      <w:r>
        <w:br w:type="textWrapping"/>
      </w:r>
      <w:r>
        <w:t>├── app.ts</w:t>
      </w:r>
      <w:r>
        <w:br w:type="textWrapping"/>
      </w:r>
      <w:r>
        <w:t>└── server.ts</w:t>
      </w:r>
      <w:r>
        <w:br w:type="textWrapping"/>
      </w:r>
    </w:p>
    <w:p w14:paraId="48DC9129">
      <w:pPr>
        <w:pStyle w:val="2"/>
      </w:pPr>
      <w:r>
        <w:t>11. First real CRUD route</w:t>
      </w:r>
    </w:p>
    <w:p w14:paraId="435D5368">
      <w:pPr>
        <w:pStyle w:val="164"/>
        <w:keepLines/>
      </w:pPr>
      <w:r>
        <w:t>// services/task.service.ts</w:t>
      </w:r>
      <w:r>
        <w:br w:type="textWrapping"/>
      </w:r>
      <w:r>
        <w:t>import { PrismaClient } from "@prisma/client";</w:t>
      </w:r>
      <w:r>
        <w:br w:type="textWrapping"/>
      </w:r>
      <w:r>
        <w:br w:type="textWrapping"/>
      </w:r>
      <w:r>
        <w:t>const prisma = new PrismaClient();</w:t>
      </w:r>
      <w:r>
        <w:br w:type="textWrapping"/>
      </w:r>
      <w:r>
        <w:br w:type="textWrapping"/>
      </w:r>
      <w:r>
        <w:t>export function createTask(data: {</w:t>
      </w:r>
      <w:r>
        <w:br w:type="textWrapping"/>
      </w:r>
      <w:r>
        <w:t xml:space="preserve">  title: string;</w:t>
      </w:r>
      <w:r>
        <w:br w:type="textWrapping"/>
      </w:r>
      <w:r>
        <w:t xml:space="preserve">  description?: string;</w:t>
      </w:r>
      <w:r>
        <w:br w:type="textWrapping"/>
      </w:r>
      <w:r>
        <w:t xml:space="preserve">  ownerId: string;</w:t>
      </w:r>
      <w:r>
        <w:br w:type="textWrapping"/>
      </w:r>
      <w:r>
        <w:t>}) {</w:t>
      </w:r>
      <w:r>
        <w:br w:type="textWrapping"/>
      </w:r>
      <w:r>
        <w:t xml:space="preserve">  return prisma.task.create({ data });</w:t>
      </w:r>
      <w:r>
        <w:br w:type="textWrapping"/>
      </w:r>
      <w:r>
        <w:t>}</w:t>
      </w:r>
      <w:r>
        <w:br w:type="textWrapping"/>
      </w:r>
      <w:r>
        <w:br w:type="textWrapping"/>
      </w:r>
      <w:r>
        <w:t>export function getTasks() {</w:t>
      </w:r>
      <w:r>
        <w:br w:type="textWrapping"/>
      </w:r>
      <w:r>
        <w:t xml:space="preserve">  return prisma.task.findMany({</w:t>
      </w:r>
      <w:r>
        <w:br w:type="textWrapping"/>
      </w:r>
      <w:r>
        <w:t xml:space="preserve">    orderBy: { createdAt: "desc" }</w:t>
      </w:r>
      <w:r>
        <w:br w:type="textWrapping"/>
      </w:r>
      <w:r>
        <w:t xml:space="preserve">  });</w:t>
      </w:r>
      <w:r>
        <w:br w:type="textWrapping"/>
      </w:r>
      <w:r>
        <w:t>}</w:t>
      </w:r>
      <w:r>
        <w:br w:type="textWrapping"/>
      </w:r>
    </w:p>
    <w:p w14:paraId="4DA26E27">
      <w:pPr>
        <w:pStyle w:val="164"/>
        <w:keepLines/>
      </w:pPr>
      <w:r>
        <w:t>// routes/task.routes.ts</w:t>
      </w:r>
      <w:r>
        <w:br w:type="textWrapping"/>
      </w:r>
      <w:r>
        <w:t>import { Router } from "express";</w:t>
      </w:r>
      <w:r>
        <w:br w:type="textWrapping"/>
      </w:r>
      <w:r>
        <w:t>import { createTask, getTasks } from "../services/task.service";</w:t>
      </w:r>
      <w:r>
        <w:br w:type="textWrapping"/>
      </w:r>
      <w:r>
        <w:br w:type="textWrapping"/>
      </w:r>
      <w:r>
        <w:t>const router = Router();</w:t>
      </w:r>
      <w:r>
        <w:br w:type="textWrapping"/>
      </w:r>
      <w:r>
        <w:br w:type="textWrapping"/>
      </w:r>
      <w:r>
        <w:t>router.get("/", async (_req, res) =&gt; {</w:t>
      </w:r>
      <w:r>
        <w:br w:type="textWrapping"/>
      </w:r>
      <w:r>
        <w:t xml:space="preserve">  const tasks = await getTasks();</w:t>
      </w:r>
      <w:r>
        <w:br w:type="textWrapping"/>
      </w:r>
      <w:r>
        <w:t xml:space="preserve">  res.json(tasks);</w:t>
      </w:r>
      <w:r>
        <w:br w:type="textWrapping"/>
      </w:r>
      <w:r>
        <w:t>});</w:t>
      </w:r>
      <w:r>
        <w:br w:type="textWrapping"/>
      </w:r>
      <w:r>
        <w:br w:type="textWrapping"/>
      </w:r>
      <w:r>
        <w:t>router.post("/", async (req, res) =&gt; {</w:t>
      </w:r>
      <w:r>
        <w:br w:type="textWrapping"/>
      </w:r>
      <w:r>
        <w:t xml:space="preserve">  const task = await createTask(req.body);</w:t>
      </w:r>
      <w:r>
        <w:br w:type="textWrapping"/>
      </w:r>
      <w:r>
        <w:t xml:space="preserve">  res.status(201).json(task);</w:t>
      </w:r>
      <w:r>
        <w:br w:type="textWrapping"/>
      </w:r>
      <w:r>
        <w:t>});</w:t>
      </w:r>
      <w:r>
        <w:br w:type="textWrapping"/>
      </w:r>
      <w:r>
        <w:br w:type="textWrapping"/>
      </w:r>
      <w:r>
        <w:t>export default router;</w:t>
      </w:r>
      <w:r>
        <w:br w:type="textWrapping"/>
      </w:r>
    </w:p>
    <w:p w14:paraId="69B58E83">
      <w:r>
        <w:rPr>
          <w:b w:val="0"/>
        </w:rPr>
        <w:t>After this works, add GET /:id, PATCH /:id, DELETE /:id, validation, proper error handling and pagination.</w:t>
      </w:r>
    </w:p>
    <w:p w14:paraId="7835F471">
      <w:pPr>
        <w:pStyle w:val="2"/>
      </w:pPr>
      <w:r>
        <w:t>12. API contract to learn</w:t>
      </w:r>
    </w:p>
    <w:p w14:paraId="64CE09AB">
      <w:pPr>
        <w:pStyle w:val="164"/>
        <w:keepLines/>
      </w:pPr>
      <w:r>
        <w:t>GET    /api/tasks</w:t>
      </w:r>
      <w:r>
        <w:br w:type="textWrapping"/>
      </w:r>
      <w:r>
        <w:t>GET    /api/tasks/:id</w:t>
      </w:r>
      <w:r>
        <w:br w:type="textWrapping"/>
      </w:r>
      <w:r>
        <w:t>POST   /api/tasks</w:t>
      </w:r>
      <w:r>
        <w:br w:type="textWrapping"/>
      </w:r>
      <w:r>
        <w:t>PATCH  /api/tasks/:id</w:t>
      </w:r>
      <w:r>
        <w:br w:type="textWrapping"/>
      </w:r>
      <w:r>
        <w:t>DELETE /api/tasks/:id</w:t>
      </w:r>
      <w:r>
        <w:br w:type="textWrapping"/>
      </w:r>
      <w:r>
        <w:br w:type="textWrapping"/>
      </w:r>
      <w:r>
        <w:t>POST   /api/auth/register</w:t>
      </w:r>
      <w:r>
        <w:br w:type="textWrapping"/>
      </w:r>
      <w:r>
        <w:t>POST   /api/auth/login</w:t>
      </w:r>
      <w:r>
        <w:br w:type="textWrapping"/>
      </w:r>
      <w:r>
        <w:t>GET    /api/me</w:t>
      </w:r>
      <w:r>
        <w:br w:type="textWrapping"/>
      </w:r>
      <w:r>
        <w:br w:type="textWrapping"/>
      </w:r>
      <w:r>
        <w:t>POST   /api/ai/task-summary</w:t>
      </w:r>
      <w:r>
        <w:br w:type="textWrapping"/>
      </w:r>
      <w:r>
        <w:t>POST   /api/ai/suggest-action</w:t>
      </w:r>
      <w:r>
        <w:br w:type="textWrapping"/>
      </w:r>
    </w:p>
    <w:p w14:paraId="0295BFE0">
      <w:pPr>
        <w:pStyle w:val="2"/>
      </w:pPr>
      <w:r>
        <w:t>13. Phase 4 — React Native</w:t>
      </w:r>
    </w:p>
    <w:p w14:paraId="12639E95">
      <w:r>
        <w:rPr>
          <w:b w:val="0"/>
        </w:rPr>
        <w:t>Use Expo Router so navigation and screens are easy to organize.</w:t>
      </w:r>
    </w:p>
    <w:p w14:paraId="6CB90EF9">
      <w:pPr>
        <w:pStyle w:val="164"/>
        <w:keepLines/>
      </w:pPr>
      <w:r>
        <w:t>apps/mobile/</w:t>
      </w:r>
      <w:r>
        <w:br w:type="textWrapping"/>
      </w:r>
      <w:r>
        <w:t>├── app/</w:t>
      </w:r>
      <w:r>
        <w:br w:type="textWrapping"/>
      </w:r>
      <w:r>
        <w:t>│   ├── _layout.tsx</w:t>
      </w:r>
      <w:r>
        <w:br w:type="textWrapping"/>
      </w:r>
      <w:r>
        <w:t>│   ├── index.tsx</w:t>
      </w:r>
      <w:r>
        <w:br w:type="textWrapping"/>
      </w:r>
      <w:r>
        <w:t>│   ├── tasks/</w:t>
      </w:r>
      <w:r>
        <w:br w:type="textWrapping"/>
      </w:r>
      <w:r>
        <w:t>│   │   ├── index.tsx</w:t>
      </w:r>
      <w:r>
        <w:br w:type="textWrapping"/>
      </w:r>
      <w:r>
        <w:t>│   │   ├── [id].tsx</w:t>
      </w:r>
      <w:r>
        <w:br w:type="textWrapping"/>
      </w:r>
      <w:r>
        <w:t>│   │   └── create.tsx</w:t>
      </w:r>
      <w:r>
        <w:br w:type="textWrapping"/>
      </w:r>
      <w:r>
        <w:t>├── components/</w:t>
      </w:r>
      <w:r>
        <w:br w:type="textWrapping"/>
      </w:r>
      <w:r>
        <w:t>├── lib/</w:t>
      </w:r>
      <w:r>
        <w:br w:type="textWrapping"/>
      </w:r>
      <w:r>
        <w:t>│   └── api.ts</w:t>
      </w:r>
      <w:r>
        <w:br w:type="textWrapping"/>
      </w:r>
      <w:r>
        <w:t>├── hooks/</w:t>
      </w:r>
      <w:r>
        <w:br w:type="textWrapping"/>
      </w:r>
      <w:r>
        <w:t>└── types/</w:t>
      </w:r>
      <w:r>
        <w:br w:type="textWrapping"/>
      </w:r>
    </w:p>
    <w:p w14:paraId="06F2FB00">
      <w:pPr>
        <w:pStyle w:val="164"/>
        <w:keepLines/>
      </w:pPr>
      <w:r>
        <w:t>// lib/api.ts</w:t>
      </w:r>
      <w:r>
        <w:br w:type="textWrapping"/>
      </w:r>
      <w:r>
        <w:t>const API_URL = process.env.EXPO_PUBLIC_API_URL!;</w:t>
      </w:r>
      <w:r>
        <w:br w:type="textWrapping"/>
      </w:r>
      <w:r>
        <w:br w:type="textWrapping"/>
      </w:r>
      <w:r>
        <w:t>export async function getTasks() {</w:t>
      </w:r>
      <w:r>
        <w:br w:type="textWrapping"/>
      </w:r>
      <w:r>
        <w:t xml:space="preserve">  const response = await fetch(`${API_URL}/api/tasks`);</w:t>
      </w:r>
      <w:r>
        <w:br w:type="textWrapping"/>
      </w:r>
      <w:r>
        <w:br w:type="textWrapping"/>
      </w:r>
      <w:r>
        <w:t xml:space="preserve">  if (!response.ok) {</w:t>
      </w:r>
      <w:r>
        <w:br w:type="textWrapping"/>
      </w:r>
      <w:r>
        <w:t xml:space="preserve">    throw new Error("Failed to load tasks");</w:t>
      </w:r>
      <w:r>
        <w:br w:type="textWrapping"/>
      </w:r>
      <w:r>
        <w:t xml:space="preserve">  }</w:t>
      </w:r>
      <w:r>
        <w:br w:type="textWrapping"/>
      </w:r>
      <w:r>
        <w:br w:type="textWrapping"/>
      </w:r>
      <w:r>
        <w:t xml:space="preserve">  return response.json();</w:t>
      </w:r>
      <w:r>
        <w:br w:type="textWrapping"/>
      </w:r>
      <w:r>
        <w:t>}</w:t>
      </w:r>
      <w:r>
        <w:br w:type="textWrapping"/>
      </w:r>
    </w:p>
    <w:p w14:paraId="3CA336B2">
      <w:r>
        <w:rPr>
          <w:b w:val="0"/>
        </w:rPr>
        <w:t>Important: Android emulator and a physical phone may not reach localhost in the same way. During local development, use your computer's LAN IP when testing from a physical device.</w:t>
      </w:r>
    </w:p>
    <w:p w14:paraId="3D6B449E">
      <w:pPr>
        <w:pStyle w:val="2"/>
      </w:pPr>
      <w:r>
        <w:t>14. Phase 5 — Next.js web app</w:t>
      </w:r>
    </w:p>
    <w:p w14:paraId="67DE0AA4">
      <w:pPr>
        <w:pStyle w:val="164"/>
        <w:keepLines/>
      </w:pPr>
      <w:r>
        <w:t>apps/web/</w:t>
      </w:r>
      <w:r>
        <w:br w:type="textWrapping"/>
      </w:r>
      <w:r>
        <w:t>├── app/</w:t>
      </w:r>
      <w:r>
        <w:br w:type="textWrapping"/>
      </w:r>
      <w:r>
        <w:t>│   ├── page.tsx</w:t>
      </w:r>
      <w:r>
        <w:br w:type="textWrapping"/>
      </w:r>
      <w:r>
        <w:t>│   ├── tasks/</w:t>
      </w:r>
      <w:r>
        <w:br w:type="textWrapping"/>
      </w:r>
      <w:r>
        <w:t>│   │   └── page.tsx</w:t>
      </w:r>
      <w:r>
        <w:br w:type="textWrapping"/>
      </w:r>
      <w:r>
        <w:t>│   └── dashboard/</w:t>
      </w:r>
      <w:r>
        <w:br w:type="textWrapping"/>
      </w:r>
      <w:r>
        <w:t>│       └── page.tsx</w:t>
      </w:r>
      <w:r>
        <w:br w:type="textWrapping"/>
      </w:r>
      <w:r>
        <w:t>├── components/</w:t>
      </w:r>
      <w:r>
        <w:br w:type="textWrapping"/>
      </w:r>
      <w:r>
        <w:t>├── lib/</w:t>
      </w:r>
      <w:r>
        <w:br w:type="textWrapping"/>
      </w:r>
      <w:r>
        <w:t>│   └── api.ts</w:t>
      </w:r>
      <w:r>
        <w:br w:type="textWrapping"/>
      </w:r>
      <w:r>
        <w:t>└── types/</w:t>
      </w:r>
      <w:r>
        <w:br w:type="textWrapping"/>
      </w:r>
    </w:p>
    <w:p w14:paraId="626D8A19">
      <w:r>
        <w:rPr>
          <w:b w:val="0"/>
        </w:rPr>
        <w:t>The web app initially shows a table/dashboard; the mobile app focuses on task execution. Both consume the same Express API.</w:t>
      </w:r>
    </w:p>
    <w:p w14:paraId="37B15E3A">
      <w:pPr>
        <w:pStyle w:val="2"/>
      </w:pPr>
      <w:r>
        <w:t>15. Phase 6 — authentication</w:t>
      </w:r>
    </w:p>
    <w:p w14:paraId="10D2BF27">
      <w:r>
        <w:rPr>
          <w:b w:val="0"/>
        </w:rPr>
        <w:t>Add authentication only after CRUD works. Use short-lived access tokens and a secure refresh strategy. Passwords must be hashed with a password hashing library; never store plaintext passwords.</w:t>
      </w:r>
    </w:p>
    <w:p w14:paraId="09EFD896">
      <w:pPr>
        <w:pStyle w:val="164"/>
        <w:keepLines/>
      </w:pPr>
      <w:r>
        <w:t>User</w:t>
      </w:r>
      <w:r>
        <w:br w:type="textWrapping"/>
      </w:r>
      <w:r>
        <w:t xml:space="preserve"> ├── id</w:t>
      </w:r>
      <w:r>
        <w:br w:type="textWrapping"/>
      </w:r>
      <w:r>
        <w:t xml:space="preserve"> ├── name</w:t>
      </w:r>
      <w:r>
        <w:br w:type="textWrapping"/>
      </w:r>
      <w:r>
        <w:t xml:space="preserve"> ├── email</w:t>
      </w:r>
      <w:r>
        <w:br w:type="textWrapping"/>
      </w:r>
      <w:r>
        <w:t xml:space="preserve"> ├── passwordHash</w:t>
      </w:r>
      <w:r>
        <w:br w:type="textWrapping"/>
      </w:r>
      <w:r>
        <w:t xml:space="preserve"> └── role</w:t>
      </w:r>
      <w:r>
        <w:br w:type="textWrapping"/>
      </w:r>
      <w:r>
        <w:br w:type="textWrapping"/>
      </w:r>
      <w:r>
        <w:t>Role:</w:t>
      </w:r>
      <w:r>
        <w:br w:type="textWrapping"/>
      </w:r>
      <w:r>
        <w:t>ADMIN</w:t>
      </w:r>
      <w:r>
        <w:br w:type="textWrapping"/>
      </w:r>
      <w:r>
        <w:t>MANAGER</w:t>
      </w:r>
      <w:r>
        <w:br w:type="textWrapping"/>
      </w:r>
      <w:r>
        <w:t>USER</w:t>
      </w:r>
      <w:r>
        <w:br w:type="textWrapping"/>
      </w:r>
    </w:p>
    <w:p w14:paraId="04996500">
      <w:r>
        <w:rPr>
          <w:b w:val="0"/>
        </w:rPr>
        <w:t>Then protect routes with auth middleware and role middleware. On mobile, store tokens using secure device storage rather than plain AsyncStorage.</w:t>
      </w:r>
    </w:p>
    <w:p w14:paraId="6622DFCE">
      <w:pPr>
        <w:pStyle w:val="2"/>
      </w:pPr>
      <w:r>
        <w:t>16. Phase 7 — issues / complaints</w:t>
      </w:r>
    </w:p>
    <w:p w14:paraId="59A966C8">
      <w:r>
        <w:rPr>
          <w:b w:val="0"/>
        </w:rPr>
        <w:t>Add a second business workflow so you practice relationships and status transitions.</w:t>
      </w:r>
    </w:p>
    <w:p w14:paraId="2EFD8065">
      <w:pPr>
        <w:pStyle w:val="164"/>
        <w:keepLines/>
      </w:pPr>
      <w:r>
        <w:t>model Issue {</w:t>
      </w:r>
      <w:r>
        <w:br w:type="textWrapping"/>
      </w:r>
      <w:r>
        <w:t xml:space="preserve">  id          String      @id @default(cuid())</w:t>
      </w:r>
      <w:r>
        <w:br w:type="textWrapping"/>
      </w:r>
      <w:r>
        <w:t xml:space="preserve">  title       String</w:t>
      </w:r>
      <w:r>
        <w:br w:type="textWrapping"/>
      </w:r>
      <w:r>
        <w:t xml:space="preserve">  description String</w:t>
      </w:r>
      <w:r>
        <w:br w:type="textWrapping"/>
      </w:r>
      <w:r>
        <w:t xml:space="preserve">  status      IssueStatus @default(OPEN)</w:t>
      </w:r>
      <w:r>
        <w:br w:type="textWrapping"/>
      </w:r>
      <w:r>
        <w:t xml:space="preserve">  priority    Int         @default(2)</w:t>
      </w:r>
      <w:r>
        <w:br w:type="textWrapping"/>
      </w:r>
      <w:r>
        <w:t xml:space="preserve">  createdAt   DateTime    @default(now())</w:t>
      </w:r>
      <w:r>
        <w:br w:type="textWrapping"/>
      </w:r>
      <w:r>
        <w:t xml:space="preserve">  updatedAt   DateTime    @updatedAt</w:t>
      </w:r>
      <w:r>
        <w:br w:type="textWrapping"/>
      </w:r>
      <w:r>
        <w:t xml:space="preserve">  reporterId  String</w:t>
      </w:r>
      <w:r>
        <w:br w:type="textWrapping"/>
      </w:r>
      <w:r>
        <w:t xml:space="preserve">  reporter    User        @relation(fields: [reporterId], references: [id])</w:t>
      </w:r>
      <w:r>
        <w:br w:type="textWrapping"/>
      </w:r>
      <w:r>
        <w:t>}</w:t>
      </w:r>
      <w:r>
        <w:br w:type="textWrapping"/>
      </w:r>
      <w:r>
        <w:br w:type="textWrapping"/>
      </w:r>
      <w:r>
        <w:t>enum IssueStatus {</w:t>
      </w:r>
      <w:r>
        <w:br w:type="textWrapping"/>
      </w:r>
      <w:r>
        <w:t xml:space="preserve">  OPEN</w:t>
      </w:r>
      <w:r>
        <w:br w:type="textWrapping"/>
      </w:r>
      <w:r>
        <w:t xml:space="preserve">  ASSIGNED</w:t>
      </w:r>
      <w:r>
        <w:br w:type="textWrapping"/>
      </w:r>
      <w:r>
        <w:t xml:space="preserve">  IN_PROGRESS</w:t>
      </w:r>
      <w:r>
        <w:br w:type="textWrapping"/>
      </w:r>
      <w:r>
        <w:t xml:space="preserve">  RESOLVED</w:t>
      </w:r>
      <w:r>
        <w:br w:type="textWrapping"/>
      </w:r>
      <w:r>
        <w:t xml:space="preserve">  CLOSED</w:t>
      </w:r>
      <w:r>
        <w:br w:type="textWrapping"/>
      </w:r>
      <w:r>
        <w:t>}</w:t>
      </w:r>
      <w:r>
        <w:br w:type="textWrapping"/>
      </w:r>
    </w:p>
    <w:p w14:paraId="16A82F29">
      <w:r>
        <w:rPr>
          <w:b w:val="0"/>
        </w:rPr>
        <w:t>This is where you can practice the kind of workflow/state logic you have encountered in enterprise support systems.</w:t>
      </w:r>
    </w:p>
    <w:p w14:paraId="3CEFD6C9">
      <w:pPr>
        <w:pStyle w:val="2"/>
      </w:pPr>
      <w:r>
        <w:t>17. Phase 8 — AI integration</w:t>
      </w:r>
    </w:p>
    <w:p w14:paraId="5B0607BD">
      <w:r>
        <w:rPr>
          <w:b w:val="0"/>
        </w:rPr>
        <w:t>Do not call the AI provider directly from React Native or the browser. The flow should be Mobile/Web → Express API → AI provider → Express API → client.</w:t>
      </w:r>
    </w:p>
    <w:p w14:paraId="217FC0C3">
      <w:pPr>
        <w:pStyle w:val="164"/>
        <w:keepLines/>
      </w:pPr>
      <w:r>
        <w:t>POST /api/ai/task-summary</w:t>
      </w:r>
      <w:r>
        <w:br w:type="textWrapping"/>
      </w:r>
      <w:r>
        <w:br w:type="textWrapping"/>
      </w:r>
      <w:r>
        <w:t>Request:</w:t>
      </w:r>
      <w:r>
        <w:br w:type="textWrapping"/>
      </w:r>
      <w:r>
        <w:t>{</w:t>
      </w:r>
      <w:r>
        <w:br w:type="textWrapping"/>
      </w:r>
      <w:r>
        <w:t xml:space="preserve">  "taskId": "abc123"</w:t>
      </w:r>
      <w:r>
        <w:br w:type="textWrapping"/>
      </w:r>
      <w:r>
        <w:t>}</w:t>
      </w:r>
      <w:r>
        <w:br w:type="textWrapping"/>
      </w:r>
      <w:r>
        <w:br w:type="textWrapping"/>
      </w:r>
      <w:r>
        <w:t>Backend:</w:t>
      </w:r>
      <w:r>
        <w:br w:type="textWrapping"/>
      </w:r>
      <w:r>
        <w:t>1. Authenticate user</w:t>
      </w:r>
      <w:r>
        <w:br w:type="textWrapping"/>
      </w:r>
      <w:r>
        <w:t>2. Load task from PostgreSQL</w:t>
      </w:r>
      <w:r>
        <w:br w:type="textWrapping"/>
      </w:r>
      <w:r>
        <w:t>3. Build a controlled prompt</w:t>
      </w:r>
      <w:r>
        <w:br w:type="textWrapping"/>
      </w:r>
      <w:r>
        <w:t>4. Call the AI provider</w:t>
      </w:r>
      <w:r>
        <w:br w:type="textWrapping"/>
      </w:r>
      <w:r>
        <w:t>5. Validate the response</w:t>
      </w:r>
      <w:r>
        <w:br w:type="textWrapping"/>
      </w:r>
      <w:r>
        <w:t>6. Return structured JSON</w:t>
      </w:r>
      <w:r>
        <w:br w:type="textWrapping"/>
      </w:r>
    </w:p>
    <w:p w14:paraId="693A1937">
      <w:r>
        <w:rPr>
          <w:b w:val="0"/>
        </w:rPr>
        <w:t>Useful first AI features:</w:t>
      </w:r>
    </w:p>
    <w:p w14:paraId="05BF298C">
      <w:pPr>
        <w:pStyle w:val="23"/>
      </w:pPr>
      <w:r>
        <w:t>Summarize an issue.</w:t>
      </w:r>
    </w:p>
    <w:p w14:paraId="54A7FDCB">
      <w:pPr>
        <w:pStyle w:val="23"/>
      </w:pPr>
      <w:r>
        <w:t>Convert an issue description into a structured problem statement.</w:t>
      </w:r>
    </w:p>
    <w:p w14:paraId="614A2EE2">
      <w:pPr>
        <w:pStyle w:val="23"/>
      </w:pPr>
      <w:r>
        <w:t>Suggest priority and next action.</w:t>
      </w:r>
    </w:p>
    <w:p w14:paraId="274B0EFB">
      <w:pPr>
        <w:pStyle w:val="23"/>
      </w:pPr>
      <w:r>
        <w:t>Generate a daily task summary.</w:t>
      </w:r>
    </w:p>
    <w:p w14:paraId="14579FE9">
      <w:pPr>
        <w:pStyle w:val="23"/>
      </w:pPr>
      <w:r>
        <w:t>Explain an error message in beginner-friendly language.</w:t>
      </w:r>
    </w:p>
    <w:p w14:paraId="0D045B24">
      <w:pPr>
        <w:pStyle w:val="23"/>
      </w:pPr>
      <w:r>
        <w:t>Later: AI chat with project context and document retrieval.</w:t>
      </w:r>
    </w:p>
    <w:p w14:paraId="58745A4D">
      <w:pPr>
        <w:pStyle w:val="2"/>
      </w:pPr>
      <w:r>
        <w:t>18. AI safety and architecture</w:t>
      </w:r>
    </w:p>
    <w:p w14:paraId="7FB32AC2">
      <w:pPr>
        <w:pStyle w:val="164"/>
        <w:keepLines/>
      </w:pPr>
      <w:r>
        <w:t>Mobile/Web</w:t>
      </w:r>
      <w:r>
        <w:br w:type="textWrapping"/>
      </w:r>
      <w:r>
        <w:t xml:space="preserve">   |</w:t>
      </w:r>
      <w:r>
        <w:br w:type="textWrapping"/>
      </w:r>
      <w:r>
        <w:t xml:space="preserve">   | POST /api/ai/...</w:t>
      </w:r>
      <w:r>
        <w:br w:type="textWrapping"/>
      </w:r>
      <w:r>
        <w:t xml:space="preserve">   v</w:t>
      </w:r>
      <w:r>
        <w:br w:type="textWrapping"/>
      </w:r>
      <w:r>
        <w:t>Express API</w:t>
      </w:r>
      <w:r>
        <w:br w:type="textWrapping"/>
      </w:r>
      <w:r>
        <w:t xml:space="preserve">   |</w:t>
      </w:r>
      <w:r>
        <w:br w:type="textWrapping"/>
      </w:r>
      <w:r>
        <w:t xml:space="preserve">   +-- auth / rate limit / validation</w:t>
      </w:r>
      <w:r>
        <w:br w:type="textWrapping"/>
      </w:r>
      <w:r>
        <w:t xml:space="preserve">   |</w:t>
      </w:r>
      <w:r>
        <w:br w:type="textWrapping"/>
      </w:r>
      <w:r>
        <w:t xml:space="preserve">   +-- database context</w:t>
      </w:r>
      <w:r>
        <w:br w:type="textWrapping"/>
      </w:r>
      <w:r>
        <w:t xml:space="preserve">   |</w:t>
      </w:r>
      <w:r>
        <w:br w:type="textWrapping"/>
      </w:r>
      <w:r>
        <w:t xml:space="preserve">   v</w:t>
      </w:r>
      <w:r>
        <w:br w:type="textWrapping"/>
      </w:r>
      <w:r>
        <w:t>AI provider</w:t>
      </w:r>
      <w:r>
        <w:br w:type="textWrapping"/>
      </w:r>
      <w:r>
        <w:t xml:space="preserve">   |</w:t>
      </w:r>
      <w:r>
        <w:br w:type="textWrapping"/>
      </w:r>
      <w:r>
        <w:t xml:space="preserve">   v</w:t>
      </w:r>
      <w:r>
        <w:br w:type="textWrapping"/>
      </w:r>
      <w:r>
        <w:t>Structured response</w:t>
      </w:r>
      <w:r>
        <w:br w:type="textWrapping"/>
      </w:r>
    </w:p>
    <w:p w14:paraId="25891F2A">
      <w:r>
        <w:rPr>
          <w:b w:val="0"/>
        </w:rPr>
        <w:t>Keep API keys in server-side environment variables. Add rate limiting before exposing AI publicly. Log metadata, not sensitive user prompts, unless you have a deliberate data-retention policy.</w:t>
      </w:r>
    </w:p>
    <w:p w14:paraId="7ABFD76E">
      <w:pPr>
        <w:pStyle w:val="2"/>
      </w:pPr>
      <w:r>
        <w:t>19. Phase 9 — realtime</w:t>
      </w:r>
    </w:p>
    <w:p w14:paraId="2C03885B">
      <w:r>
        <w:rPr>
          <w:b w:val="0"/>
        </w:rPr>
        <w:t>Only after normal REST APIs work, add Socket.IO.</w:t>
      </w:r>
    </w:p>
    <w:p w14:paraId="5F4D59D9">
      <w:pPr>
        <w:pStyle w:val="164"/>
        <w:keepLines/>
      </w:pPr>
      <w:r>
        <w:t>Example:</w:t>
      </w:r>
      <w:r>
        <w:br w:type="textWrapping"/>
      </w:r>
      <w:r>
        <w:t>User A changes Task #101 to IN_PROGRESS</w:t>
      </w:r>
      <w:r>
        <w:br w:type="textWrapping"/>
      </w:r>
      <w:r>
        <w:t xml:space="preserve">        |</w:t>
      </w:r>
      <w:r>
        <w:br w:type="textWrapping"/>
      </w:r>
      <w:r>
        <w:t xml:space="preserve">        v</w:t>
      </w:r>
      <w:r>
        <w:br w:type="textWrapping"/>
      </w:r>
      <w:r>
        <w:t>Express + Socket.IO</w:t>
      </w:r>
      <w:r>
        <w:br w:type="textWrapping"/>
      </w:r>
      <w:r>
        <w:t xml:space="preserve">        |</w:t>
      </w:r>
      <w:r>
        <w:br w:type="textWrapping"/>
      </w:r>
      <w:r>
        <w:t xml:space="preserve">        +----&gt; User B dashboard updates</w:t>
      </w:r>
      <w:r>
        <w:br w:type="textWrapping"/>
      </w:r>
      <w:r>
        <w:t xml:space="preserve">        +----&gt; Manager dashboard updates</w:t>
      </w:r>
      <w:r>
        <w:br w:type="textWrapping"/>
      </w:r>
    </w:p>
    <w:p w14:paraId="3548DAB2">
      <w:r>
        <w:rPr>
          <w:b w:val="0"/>
        </w:rPr>
        <w:t>This teaches the difference between request/response APIs and event-driven communication.</w:t>
      </w:r>
    </w:p>
    <w:p w14:paraId="2018A544">
      <w:pPr>
        <w:pStyle w:val="2"/>
      </w:pPr>
      <w:r>
        <w:t>20. Phase 10 — Redis and background jobs</w:t>
      </w:r>
    </w:p>
    <w:p w14:paraId="33E97963">
      <w:pPr>
        <w:pStyle w:val="23"/>
      </w:pPr>
      <w:r>
        <w:t>Redis cache for frequently requested dashboard data.</w:t>
      </w:r>
    </w:p>
    <w:p w14:paraId="41755AFF">
      <w:pPr>
        <w:pStyle w:val="23"/>
      </w:pPr>
      <w:r>
        <w:t>Rate limiting for login and AI endpoints.</w:t>
      </w:r>
    </w:p>
    <w:p w14:paraId="35F0A7C8">
      <w:pPr>
        <w:pStyle w:val="23"/>
      </w:pPr>
      <w:r>
        <w:t>Background queue for expensive AI summarization, report generation or notifications.</w:t>
      </w:r>
    </w:p>
    <w:p w14:paraId="6BA385F2">
      <w:pPr>
        <w:pStyle w:val="23"/>
      </w:pPr>
      <w:r>
        <w:t>Do not introduce Redis just because it is popular; introduce it when you can explain the problem it solves.</w:t>
      </w:r>
    </w:p>
    <w:p w14:paraId="0757674B">
      <w:pPr>
        <w:pStyle w:val="2"/>
      </w:pPr>
      <w:r>
        <w:t>21. Testing roadmap</w:t>
      </w:r>
    </w:p>
    <w:p w14:paraId="492FA857">
      <w:pPr>
        <w:pStyle w:val="23"/>
      </w:pPr>
      <w:r>
        <w:t>Unit tests: service functions and utility functions.</w:t>
      </w:r>
    </w:p>
    <w:p w14:paraId="03A48582">
      <w:pPr>
        <w:pStyle w:val="23"/>
      </w:pPr>
      <w:r>
        <w:t>API integration tests: authentication and CRUD endpoints.</w:t>
      </w:r>
    </w:p>
    <w:p w14:paraId="3CC2EC00">
      <w:pPr>
        <w:pStyle w:val="23"/>
      </w:pPr>
      <w:r>
        <w:t>Component tests: important mobile/web UI.</w:t>
      </w:r>
    </w:p>
    <w:p w14:paraId="1BE5DC1C">
      <w:pPr>
        <w:pStyle w:val="23"/>
      </w:pPr>
      <w:r>
        <w:t>End-to-end tests: login → create task → update task → AI summary.</w:t>
      </w:r>
    </w:p>
    <w:p w14:paraId="2F1E15C4">
      <w:pPr>
        <w:pStyle w:val="23"/>
      </w:pPr>
      <w:r>
        <w:t>Manual API testing with Postman/Thunder Client during early development.</w:t>
      </w:r>
    </w:p>
    <w:p w14:paraId="05C0F9A7">
      <w:pPr>
        <w:pStyle w:val="2"/>
      </w:pPr>
      <w:r>
        <w:t>22. Git workflow you should practice</w:t>
      </w:r>
    </w:p>
    <w:p w14:paraId="50A49CB8">
      <w:pPr>
        <w:pStyle w:val="164"/>
        <w:keepLines/>
      </w:pPr>
      <w:r>
        <w:t>git checkout -b feature/task-crud</w:t>
      </w:r>
      <w:r>
        <w:br w:type="textWrapping"/>
      </w:r>
      <w:r>
        <w:br w:type="textWrapping"/>
      </w:r>
      <w:r>
        <w:t>git add .</w:t>
      </w:r>
      <w:r>
        <w:br w:type="textWrapping"/>
      </w:r>
      <w:r>
        <w:t>git commit -m "feat: add task CRUD API"</w:t>
      </w:r>
      <w:r>
        <w:br w:type="textWrapping"/>
      </w:r>
      <w:r>
        <w:br w:type="textWrapping"/>
      </w:r>
      <w:r>
        <w:t>git push -u origin feature/task-crud</w:t>
      </w:r>
      <w:r>
        <w:br w:type="textWrapping"/>
      </w:r>
      <w:r>
        <w:br w:type="textWrapping"/>
      </w:r>
      <w:r>
        <w:t># review / merge into main</w:t>
      </w:r>
      <w:r>
        <w:br w:type="textWrapping"/>
      </w:r>
      <w:r>
        <w:br w:type="textWrapping"/>
      </w:r>
      <w:r>
        <w:t>git checkout main</w:t>
      </w:r>
      <w:r>
        <w:br w:type="textWrapping"/>
      </w:r>
      <w:r>
        <w:t>git pull</w:t>
      </w:r>
      <w:r>
        <w:br w:type="textWrapping"/>
      </w:r>
    </w:p>
    <w:p w14:paraId="1AD856F7">
      <w:r>
        <w:rPr>
          <w:b w:val="0"/>
        </w:rPr>
        <w:t>Commit prefixes: feat, fix, refactor, docs, test, chore. Keep commits small enough that you can explain every changed file.</w:t>
      </w:r>
    </w:p>
    <w:p w14:paraId="6E515691">
      <w:pPr>
        <w:pStyle w:val="2"/>
      </w:pPr>
      <w:r>
        <w:t>23. Suggested .gitignore</w:t>
      </w:r>
    </w:p>
    <w:p w14:paraId="7E5F5A57">
      <w:pPr>
        <w:pStyle w:val="164"/>
        <w:keepLines/>
      </w:pPr>
      <w:r>
        <w:t>node_modules/</w:t>
      </w:r>
      <w:r>
        <w:br w:type="textWrapping"/>
      </w:r>
      <w:r>
        <w:t>.env</w:t>
      </w:r>
      <w:r>
        <w:br w:type="textWrapping"/>
      </w:r>
      <w:r>
        <w:t>.env.*</w:t>
      </w:r>
      <w:r>
        <w:br w:type="textWrapping"/>
      </w:r>
      <w:r>
        <w:t>!.env.example</w:t>
      </w:r>
      <w:r>
        <w:br w:type="textWrapping"/>
      </w:r>
      <w:r>
        <w:t>dist/</w:t>
      </w:r>
      <w:r>
        <w:br w:type="textWrapping"/>
      </w:r>
      <w:r>
        <w:t>build/</w:t>
      </w:r>
      <w:r>
        <w:br w:type="textWrapping"/>
      </w:r>
      <w:r>
        <w:t>.expo/</w:t>
      </w:r>
      <w:r>
        <w:br w:type="textWrapping"/>
      </w:r>
      <w:r>
        <w:t>.next/</w:t>
      </w:r>
      <w:r>
        <w:br w:type="textWrapping"/>
      </w:r>
      <w:r>
        <w:t>coverage/</w:t>
      </w:r>
      <w:r>
        <w:br w:type="textWrapping"/>
      </w:r>
      <w:r>
        <w:t>*.log</w:t>
      </w:r>
      <w:r>
        <w:br w:type="textWrapping"/>
      </w:r>
      <w:r>
        <w:t>.DS_Store</w:t>
      </w:r>
      <w:r>
        <w:br w:type="textWrapping"/>
      </w:r>
    </w:p>
    <w:p w14:paraId="10B2C424">
      <w:pPr>
        <w:pStyle w:val="2"/>
      </w:pPr>
      <w:r>
        <w:t>24. Documentation you should maintain</w:t>
      </w:r>
    </w:p>
    <w:p w14:paraId="3F2F14EA">
      <w:pPr>
        <w:pStyle w:val="164"/>
        <w:keepLines/>
      </w:pPr>
      <w:r>
        <w:t>docs/</w:t>
      </w:r>
      <w:r>
        <w:br w:type="textWrapping"/>
      </w:r>
      <w:r>
        <w:t>├── setup.md          # how to run locally</w:t>
      </w:r>
      <w:r>
        <w:br w:type="textWrapping"/>
      </w:r>
      <w:r>
        <w:t>├── architecture.md   # system diagram and decisions</w:t>
      </w:r>
      <w:r>
        <w:br w:type="textWrapping"/>
      </w:r>
      <w:r>
        <w:t>├── database.md       # ERD and Prisma models</w:t>
      </w:r>
      <w:r>
        <w:br w:type="textWrapping"/>
      </w:r>
      <w:r>
        <w:t>├── api.md            # endpoints + request/response examples</w:t>
      </w:r>
      <w:r>
        <w:br w:type="textWrapping"/>
      </w:r>
      <w:r>
        <w:t>├── authentication.md</w:t>
      </w:r>
      <w:r>
        <w:br w:type="textWrapping"/>
      </w:r>
      <w:r>
        <w:t>├── ai.md</w:t>
      </w:r>
      <w:r>
        <w:br w:type="textWrapping"/>
      </w:r>
      <w:r>
        <w:t>├── deployment.md</w:t>
      </w:r>
      <w:r>
        <w:br w:type="textWrapping"/>
      </w:r>
      <w:r>
        <w:t>└── troubleshooting.md</w:t>
      </w:r>
      <w:r>
        <w:br w:type="textWrapping"/>
      </w:r>
    </w:p>
    <w:p w14:paraId="3907C2E9">
      <w:r>
        <w:rPr>
          <w:b w:val="0"/>
        </w:rPr>
        <w:t>The README should contain: project purpose, screenshots, stack, architecture, local setup, environment variables, API summary, deployment URL, mobile APK/Expo instructions, and Git workflow.</w:t>
      </w:r>
    </w:p>
    <w:p w14:paraId="79C12173">
      <w:pPr>
        <w:pStyle w:val="2"/>
      </w:pPr>
      <w:r>
        <w:t>25. Database evolution</w:t>
      </w:r>
    </w:p>
    <w:p w14:paraId="01311B22">
      <w:pPr>
        <w:pStyle w:val="164"/>
        <w:keepLines/>
      </w:pPr>
      <w:r>
        <w:t>V1</w:t>
      </w:r>
      <w:r>
        <w:br w:type="textWrapping"/>
      </w:r>
      <w:r>
        <w:t>User</w:t>
      </w:r>
      <w:r>
        <w:br w:type="textWrapping"/>
      </w:r>
      <w:r>
        <w:t>Task</w:t>
      </w:r>
      <w:r>
        <w:br w:type="textWrapping"/>
      </w:r>
      <w:r>
        <w:br w:type="textWrapping"/>
      </w:r>
      <w:r>
        <w:t>V2</w:t>
      </w:r>
      <w:r>
        <w:br w:type="textWrapping"/>
      </w:r>
      <w:r>
        <w:t>User</w:t>
      </w:r>
      <w:r>
        <w:br w:type="textWrapping"/>
      </w:r>
      <w:r>
        <w:t>Task</w:t>
      </w:r>
      <w:r>
        <w:br w:type="textWrapping"/>
      </w:r>
      <w:r>
        <w:t>Issue</w:t>
      </w:r>
      <w:r>
        <w:br w:type="textWrapping"/>
      </w:r>
      <w:r>
        <w:br w:type="textWrapping"/>
      </w:r>
      <w:r>
        <w:t>V3</w:t>
      </w:r>
      <w:r>
        <w:br w:type="textWrapping"/>
      </w:r>
      <w:r>
        <w:t>User</w:t>
      </w:r>
      <w:r>
        <w:br w:type="textWrapping"/>
      </w:r>
      <w:r>
        <w:t>Role</w:t>
      </w:r>
      <w:r>
        <w:br w:type="textWrapping"/>
      </w:r>
      <w:r>
        <w:t>Task</w:t>
      </w:r>
      <w:r>
        <w:br w:type="textWrapping"/>
      </w:r>
      <w:r>
        <w:t>Issue</w:t>
      </w:r>
      <w:r>
        <w:br w:type="textWrapping"/>
      </w:r>
      <w:r>
        <w:t>Attachment</w:t>
      </w:r>
      <w:r>
        <w:br w:type="textWrapping"/>
      </w:r>
      <w:r>
        <w:br w:type="textWrapping"/>
      </w:r>
      <w:r>
        <w:t>V4</w:t>
      </w:r>
      <w:r>
        <w:br w:type="textWrapping"/>
      </w:r>
      <w:r>
        <w:t>AIRequest</w:t>
      </w:r>
      <w:r>
        <w:br w:type="textWrapping"/>
      </w:r>
      <w:r>
        <w:t>AIResponse / AIUsage</w:t>
      </w:r>
      <w:r>
        <w:br w:type="textWrapping"/>
      </w:r>
      <w:r>
        <w:br w:type="textWrapping"/>
      </w:r>
      <w:r>
        <w:t>V5</w:t>
      </w:r>
      <w:r>
        <w:br w:type="textWrapping"/>
      </w:r>
      <w:r>
        <w:t>Notification</w:t>
      </w:r>
      <w:r>
        <w:br w:type="textWrapping"/>
      </w:r>
      <w:r>
        <w:t>AuditLog</w:t>
      </w:r>
      <w:r>
        <w:br w:type="textWrapping"/>
      </w:r>
      <w:r>
        <w:br w:type="textWrapping"/>
      </w:r>
      <w:r>
        <w:t>V6</w:t>
      </w:r>
      <w:r>
        <w:br w:type="textWrapping"/>
      </w:r>
      <w:r>
        <w:t>Realtime/session-related data if actually needed</w:t>
      </w:r>
      <w:r>
        <w:br w:type="textWrapping"/>
      </w:r>
    </w:p>
    <w:p w14:paraId="3B05F8FE">
      <w:r>
        <w:rPr>
          <w:b w:val="0"/>
        </w:rPr>
        <w:t>Use Prisma migrations for every schema change. Never casually edit production database tables manually once deployment begins.</w:t>
      </w:r>
    </w:p>
    <w:p w14:paraId="791D95A5">
      <w:pPr>
        <w:pStyle w:val="2"/>
      </w:pPr>
      <w:r>
        <w:t>26. Free deployment strategy — recommended learning setup</w:t>
      </w:r>
    </w:p>
    <w:p w14:paraId="2F37BA1D">
      <w:r>
        <w:rPr>
          <w:b w:val="0"/>
        </w:rPr>
        <w:t>For the learning/portfolio stage, split the hosting responsibilities rather than forcing one platform to host everything.</w:t>
      </w:r>
    </w:p>
    <w:p w14:paraId="0C81B6BC">
      <w:pPr>
        <w:pStyle w:val="164"/>
        <w:keepLines/>
      </w:pPr>
      <w:r>
        <w:t>GitHub</w:t>
      </w:r>
      <w:r>
        <w:br w:type="textWrapping"/>
      </w:r>
      <w:r>
        <w:t xml:space="preserve">  |</w:t>
      </w:r>
      <w:r>
        <w:br w:type="textWrapping"/>
      </w:r>
      <w:r>
        <w:t xml:space="preserve">  +--&gt; Vercel       -&gt; Next.js web</w:t>
      </w:r>
      <w:r>
        <w:br w:type="textWrapping"/>
      </w:r>
      <w:r>
        <w:t xml:space="preserve">  |</w:t>
      </w:r>
      <w:r>
        <w:br w:type="textWrapping"/>
      </w:r>
      <w:r>
        <w:t xml:space="preserve">  +--&gt; Render       -&gt; Express API</w:t>
      </w:r>
      <w:r>
        <w:br w:type="textWrapping"/>
      </w:r>
      <w:r>
        <w:t xml:space="preserve">  |</w:t>
      </w:r>
      <w:r>
        <w:br w:type="textWrapping"/>
      </w:r>
      <w:r>
        <w:t xml:space="preserve">  +--&gt; Supabase     -&gt; PostgreSQL</w:t>
      </w:r>
      <w:r>
        <w:br w:type="textWrapping"/>
      </w:r>
      <w:r>
        <w:t xml:space="preserve">  |</w:t>
      </w:r>
      <w:r>
        <w:br w:type="textWrapping"/>
      </w:r>
      <w:r>
        <w:t xml:space="preserve">  +--&gt; Expo/EAS     -&gt; Android/iOS builds</w:t>
      </w:r>
      <w:r>
        <w:br w:type="textWrapping"/>
      </w:r>
      <w:r>
        <w:t xml:space="preserve">  |</w:t>
      </w:r>
      <w:r>
        <w:br w:type="textWrapping"/>
      </w:r>
      <w:r>
        <w:t xml:space="preserve">  +--&gt; AI provider  -&gt; model API (may have usage cost)</w:t>
      </w:r>
      <w:r>
        <w:br w:type="textWrapping"/>
      </w:r>
    </w:p>
    <w:p w14:paraId="7C2D7D4C">
      <w:r>
        <w:rPr>
          <w:b w:val="0"/>
        </w:rPr>
        <w:t>A second database option is Neon PostgreSQL. Its current Free plan is designed for learning/early projects and provides per-project storage and compute limits. Choose one database provider; do not run both just to make the architecture look bigger.</w:t>
      </w:r>
    </w:p>
    <w:p w14:paraId="0B706960">
      <w:pPr>
        <w:pStyle w:val="2"/>
      </w:pPr>
      <w:r>
        <w:t>27. Current free-tier reality</w:t>
      </w:r>
    </w:p>
    <w:p w14:paraId="61DA3A52">
      <w:pPr>
        <w:pStyle w:val="23"/>
      </w:pPr>
      <w:r>
        <w:t>Vercel Hobby is free for personal projects and includes Git-based CI/CD and HTTPS, but its Hobby terms are for personal/non-commercial use. citeturn1search0turn1search6</w:t>
      </w:r>
    </w:p>
    <w:p w14:paraId="0E510299">
      <w:pPr>
        <w:pStyle w:val="23"/>
      </w:pPr>
      <w:r>
        <w:t>Render currently offers free web services and free Postgres for experimentation, but its free Postgres expires after 30 days, so it is not the database choice I would use for a long-lived portfolio project. citeturn0search2</w:t>
      </w:r>
    </w:p>
    <w:p w14:paraId="23BE60AA">
      <w:pPr>
        <w:pStyle w:val="23"/>
      </w:pPr>
      <w:r>
        <w:t>Supabase currently has a $0 Free plan with PostgreSQL, 500 MB database size, 5 GB egress and 1 GB file storage; inactive free projects can be paused. citeturn1search1turn1search5</w:t>
      </w:r>
    </w:p>
    <w:p w14:paraId="794452F0">
      <w:pPr>
        <w:pStyle w:val="23"/>
      </w:pPr>
      <w:r>
        <w:t>Neon's current Free plan is also suitable for learning and early projects, with 0.5 GB storage per project and scale-to-zero behavior. citeturn1search14</w:t>
      </w:r>
    </w:p>
    <w:p w14:paraId="013CC402">
      <w:pPr>
        <w:pStyle w:val="23"/>
      </w:pPr>
      <w:r>
        <w:t>Railway has a $0 Free plan with $1/month of free resources after its initial trial, so I would not make Railway the primary 'always free' assumption. citeturn0search3turn0search8</w:t>
      </w:r>
    </w:p>
    <w:p w14:paraId="6F87FBD2">
      <w:pPr>
        <w:pStyle w:val="23"/>
      </w:pPr>
      <w:r>
        <w:t>Cloudflare Workers has a free tier, but its serverless execution model is different from a normal always-running Express server. It is useful later if you want to experiment with serverless APIs. citeturn0search1</w:t>
      </w:r>
    </w:p>
    <w:p w14:paraId="4363355C">
      <w:pPr>
        <w:pStyle w:val="23"/>
      </w:pPr>
      <w:r>
        <w:t>Expo/EAS has a free build/update allocation, subject to current limits. citeturn0search4</w:t>
      </w:r>
    </w:p>
    <w:p w14:paraId="4914972F">
      <w:pPr>
        <w:pStyle w:val="2"/>
      </w:pPr>
      <w:r>
        <w:t>28. My recommended zero/near-zero learning stack</w:t>
      </w:r>
    </w:p>
    <w:p w14:paraId="2D8EE6FE">
      <w:pPr>
        <w:pStyle w:val="164"/>
        <w:keepLines/>
      </w:pPr>
      <w:r>
        <w:t>Web       -&gt; Vercel Hobby</w:t>
      </w:r>
      <w:r>
        <w:br w:type="textWrapping"/>
      </w:r>
      <w:r>
        <w:t>API       -&gt; Render Free</w:t>
      </w:r>
      <w:r>
        <w:br w:type="textWrapping"/>
      </w:r>
      <w:r>
        <w:t>Database  -&gt; Supabase Free OR Neon Free</w:t>
      </w:r>
      <w:r>
        <w:br w:type="textWrapping"/>
      </w:r>
      <w:r>
        <w:t>Mobile    -&gt; Expo + local development / EAS Free allowance</w:t>
      </w:r>
      <w:r>
        <w:br w:type="textWrapping"/>
      </w:r>
      <w:r>
        <w:t>Source    -&gt; GitHub Free</w:t>
      </w:r>
      <w:r>
        <w:br w:type="textWrapping"/>
      </w:r>
      <w:r>
        <w:t>AI        -&gt; start with local/mock AI adapter; connect a paid/free-credit provider</w:t>
      </w:r>
      <w:r>
        <w:br w:type="textWrapping"/>
      </w:r>
      <w:bookmarkStart w:id="0" w:name="_GoBack"/>
      <w:bookmarkEnd w:id="0"/>
    </w:p>
    <w:p w14:paraId="5D2C5DC5">
      <w:r>
        <w:rPr>
          <w:b w:val="0"/>
        </w:rPr>
        <w:t>Important: AI inference is the component most likely to become a real recurring cost. Design the code with an AI service interface so you can develop locally using a mock provider and switch to a real model provider later.</w:t>
      </w:r>
    </w:p>
    <w:p w14:paraId="682F6FD2">
      <w:pPr>
        <w:pStyle w:val="2"/>
      </w:pPr>
      <w:r>
        <w:t>29. Environment variables</w:t>
      </w:r>
    </w:p>
    <w:p w14:paraId="2567DD5D">
      <w:pPr>
        <w:pStyle w:val="164"/>
        <w:keepLines/>
      </w:pPr>
      <w:r>
        <w:t># apps/api/.env</w:t>
      </w:r>
      <w:r>
        <w:br w:type="textWrapping"/>
      </w:r>
      <w:r>
        <w:t>DATABASE_URL=...</w:t>
      </w:r>
      <w:r>
        <w:br w:type="textWrapping"/>
      </w:r>
      <w:r>
        <w:t>JWT_SECRET=...</w:t>
      </w:r>
      <w:r>
        <w:br w:type="textWrapping"/>
      </w:r>
      <w:r>
        <w:t>AI_API_KEY=...</w:t>
      </w:r>
      <w:r>
        <w:br w:type="textWrapping"/>
      </w:r>
      <w:r>
        <w:t>PORT=4000</w:t>
      </w:r>
      <w:r>
        <w:br w:type="textWrapping"/>
      </w:r>
      <w:r>
        <w:br w:type="textWrapping"/>
      </w:r>
      <w:r>
        <w:t># apps/web/.env.local</w:t>
      </w:r>
      <w:r>
        <w:br w:type="textWrapping"/>
      </w:r>
      <w:r>
        <w:t>NEXT_PUBLIC_API_URL=https://your-api.example.com</w:t>
      </w:r>
      <w:r>
        <w:br w:type="textWrapping"/>
      </w:r>
      <w:r>
        <w:br w:type="textWrapping"/>
      </w:r>
      <w:r>
        <w:t># apps/mobile/.env</w:t>
      </w:r>
      <w:r>
        <w:br w:type="textWrapping"/>
      </w:r>
      <w:r>
        <w:t>EXPO_PUBLIC_API_URL=https://your-api.example.com</w:t>
      </w:r>
      <w:r>
        <w:br w:type="textWrapping"/>
      </w:r>
    </w:p>
    <w:p w14:paraId="520D38D9">
      <w:r>
        <w:rPr>
          <w:b w:val="0"/>
        </w:rPr>
        <w:t>Only variables explicitly intended for client exposure should use NEXT_PUBLIC_ or EXPO_PUBLIC_. Never put database passwords, JWT signing secrets or AI provider secrets in those variables.</w:t>
      </w:r>
    </w:p>
    <w:p w14:paraId="6FCC92CF">
      <w:pPr>
        <w:pStyle w:val="2"/>
      </w:pPr>
      <w:r>
        <w:t>30. Milestone checklist</w:t>
      </w:r>
    </w:p>
    <w:p w14:paraId="1A5BCA2D">
      <w:r>
        <w:rPr>
          <w:b w:val="0"/>
        </w:rPr>
        <w:t>M0: GitHub repo + monorepo + README</w:t>
      </w:r>
    </w:p>
    <w:p w14:paraId="303FD160">
      <w:r>
        <w:rPr>
          <w:b w:val="0"/>
        </w:rPr>
        <w:t>M1: Mobile + web + API run locally</w:t>
      </w:r>
    </w:p>
    <w:p w14:paraId="56D7E2C8">
      <w:r>
        <w:rPr>
          <w:b w:val="0"/>
        </w:rPr>
        <w:t>M2: PostgreSQL + Prisma migration</w:t>
      </w:r>
    </w:p>
    <w:p w14:paraId="740CC3EC">
      <w:r>
        <w:rPr>
          <w:b w:val="0"/>
        </w:rPr>
        <w:t>M3: Task CRUD API</w:t>
      </w:r>
    </w:p>
    <w:p w14:paraId="18FEA9F3">
      <w:r>
        <w:rPr>
          <w:b w:val="0"/>
        </w:rPr>
        <w:t>M4: Mobile task CRUD</w:t>
      </w:r>
    </w:p>
    <w:p w14:paraId="7AA0ADF0">
      <w:r>
        <w:rPr>
          <w:b w:val="0"/>
        </w:rPr>
        <w:t>M5: Web dashboard</w:t>
      </w:r>
    </w:p>
    <w:p w14:paraId="7177636A">
      <w:r>
        <w:rPr>
          <w:b w:val="0"/>
        </w:rPr>
        <w:t>M6: Authentication + roles</w:t>
      </w:r>
    </w:p>
    <w:p w14:paraId="66F998A3">
      <w:r>
        <w:rPr>
          <w:b w:val="0"/>
        </w:rPr>
        <w:t>M7: Issue workflow</w:t>
      </w:r>
    </w:p>
    <w:p w14:paraId="4C84A606">
      <w:r>
        <w:rPr>
          <w:b w:val="0"/>
        </w:rPr>
        <w:t>M8: AI assistant</w:t>
      </w:r>
    </w:p>
    <w:p w14:paraId="3264D232">
      <w:r>
        <w:rPr>
          <w:b w:val="0"/>
        </w:rPr>
        <w:t>M9: Realtime</w:t>
      </w:r>
    </w:p>
    <w:p w14:paraId="4CF520AB">
      <w:r>
        <w:rPr>
          <w:b w:val="0"/>
        </w:rPr>
        <w:t>M10: Redis + background jobs</w:t>
      </w:r>
    </w:p>
    <w:p w14:paraId="4145D1AE">
      <w:r>
        <w:rPr>
          <w:b w:val="0"/>
        </w:rPr>
        <w:t>M11: Testing + security</w:t>
      </w:r>
    </w:p>
    <w:p w14:paraId="380EA688">
      <w:r>
        <w:rPr>
          <w:b w:val="0"/>
        </w:rPr>
        <w:t>M12: Docker + CI/CD + deployment</w:t>
      </w:r>
    </w:p>
    <w:p w14:paraId="2FE77888">
      <w:pPr>
        <w:pStyle w:val="2"/>
      </w:pPr>
      <w:r>
        <w:t>31. What you will learn by the end</w:t>
      </w:r>
    </w:p>
    <w:p w14:paraId="31CCBE32">
      <w:pPr>
        <w:pStyle w:val="23"/>
      </w:pPr>
      <w:r>
        <w:t>React Native / Expo application architecture</w:t>
      </w:r>
    </w:p>
    <w:p w14:paraId="0B6A4013">
      <w:pPr>
        <w:pStyle w:val="23"/>
      </w:pPr>
      <w:r>
        <w:t>Next.js web application architecture</w:t>
      </w:r>
    </w:p>
    <w:p w14:paraId="61BFF7AC">
      <w:pPr>
        <w:pStyle w:val="23"/>
      </w:pPr>
      <w:r>
        <w:t>REST API design with Express</w:t>
      </w:r>
    </w:p>
    <w:p w14:paraId="4249225C">
      <w:pPr>
        <w:pStyle w:val="23"/>
      </w:pPr>
      <w:r>
        <w:t>PostgreSQL relational database design</w:t>
      </w:r>
    </w:p>
    <w:p w14:paraId="0E7B7731">
      <w:pPr>
        <w:pStyle w:val="23"/>
      </w:pPr>
      <w:r>
        <w:t>Prisma schema, relations and migrations</w:t>
      </w:r>
    </w:p>
    <w:p w14:paraId="4AA4E983">
      <w:pPr>
        <w:pStyle w:val="23"/>
      </w:pPr>
      <w:r>
        <w:t>Authentication, authorization and API security</w:t>
      </w:r>
    </w:p>
    <w:p w14:paraId="290D5B82">
      <w:pPr>
        <w:pStyle w:val="23"/>
      </w:pPr>
      <w:r>
        <w:t>Git branching, commits, pull requests and release workflow</w:t>
      </w:r>
    </w:p>
    <w:p w14:paraId="3E541373">
      <w:pPr>
        <w:pStyle w:val="23"/>
      </w:pPr>
      <w:r>
        <w:t>AI integration through a secure backend</w:t>
      </w:r>
    </w:p>
    <w:p w14:paraId="2B9FFBFD">
      <w:pPr>
        <w:pStyle w:val="23"/>
      </w:pPr>
      <w:r>
        <w:t>Realtime communication with Socket.IO</w:t>
      </w:r>
    </w:p>
    <w:p w14:paraId="30446E64">
      <w:pPr>
        <w:pStyle w:val="23"/>
      </w:pPr>
      <w:r>
        <w:t>Redis caching/rate limiting</w:t>
      </w:r>
    </w:p>
    <w:p w14:paraId="1F309E06">
      <w:pPr>
        <w:pStyle w:val="23"/>
      </w:pPr>
      <w:r>
        <w:t>Background job architecture</w:t>
      </w:r>
    </w:p>
    <w:p w14:paraId="7C14F958">
      <w:pPr>
        <w:pStyle w:val="23"/>
      </w:pPr>
      <w:r>
        <w:t>Testing and debugging</w:t>
      </w:r>
    </w:p>
    <w:p w14:paraId="765896DD">
      <w:pPr>
        <w:pStyle w:val="23"/>
      </w:pPr>
      <w:r>
        <w:t>Docker and environment management</w:t>
      </w:r>
    </w:p>
    <w:p w14:paraId="77E9F69C">
      <w:pPr>
        <w:pStyle w:val="23"/>
      </w:pPr>
      <w:r>
        <w:t>CI/CD and cloud deployment</w:t>
      </w:r>
    </w:p>
    <w:p w14:paraId="11ED9836">
      <w:pPr>
        <w:pStyle w:val="2"/>
      </w:pPr>
      <w:r>
        <w:t>32. The actual order we should follow together</w:t>
      </w:r>
    </w:p>
    <w:p w14:paraId="6D5BECD4">
      <w:r>
        <w:rPr>
          <w:b w:val="0"/>
        </w:rPr>
        <w:t>Do not build the whole final system in one go. The best learning path is to implement one milestone at a time and test it before moving forward.</w:t>
      </w:r>
    </w:p>
    <w:p w14:paraId="53A87199">
      <w:pPr>
        <w:pStyle w:val="164"/>
        <w:keepLines/>
      </w:pPr>
      <w:r>
        <w:t>STEP 01  Create GitHub repository</w:t>
      </w:r>
      <w:r>
        <w:br w:type="textWrapping"/>
      </w:r>
      <w:r>
        <w:t>STEP 02  Create monorepo</w:t>
      </w:r>
      <w:r>
        <w:br w:type="textWrapping"/>
      </w:r>
      <w:r>
        <w:t>STEP 03  Create Expo mobile app</w:t>
      </w:r>
      <w:r>
        <w:br w:type="textWrapping"/>
      </w:r>
      <w:r>
        <w:t>STEP 04  Create Next.js web app</w:t>
      </w:r>
      <w:r>
        <w:br w:type="textWrapping"/>
      </w:r>
      <w:r>
        <w:t>STEP 05  Create Express API</w:t>
      </w:r>
      <w:r>
        <w:br w:type="textWrapping"/>
      </w:r>
      <w:r>
        <w:t>STEP 06  Add /health endpoint</w:t>
      </w:r>
      <w:r>
        <w:br w:type="textWrapping"/>
      </w:r>
      <w:r>
        <w:t>STEP 07  Install PostgreSQL + Prisma</w:t>
      </w:r>
      <w:r>
        <w:br w:type="textWrapping"/>
      </w:r>
      <w:r>
        <w:t>STEP 08  Create User + Task schema</w:t>
      </w:r>
      <w:r>
        <w:br w:type="textWrapping"/>
      </w:r>
      <w:r>
        <w:t>STEP 09  Run first migration</w:t>
      </w:r>
      <w:r>
        <w:br w:type="textWrapping"/>
      </w:r>
      <w:r>
        <w:t>STEP 10  Build Task CRUD API</w:t>
      </w:r>
      <w:r>
        <w:br w:type="textWrapping"/>
      </w:r>
      <w:r>
        <w:t>STEP 11  Connect mobile to API</w:t>
      </w:r>
      <w:r>
        <w:br w:type="textWrapping"/>
      </w:r>
      <w:r>
        <w:t>STEP 12  Connect web to API</w:t>
      </w:r>
      <w:r>
        <w:br w:type="textWrapping"/>
      </w:r>
      <w:r>
        <w:t>STEP 13  Add validation/error handling</w:t>
      </w:r>
      <w:r>
        <w:br w:type="textWrapping"/>
      </w:r>
      <w:r>
        <w:t>STEP 14  Add authentication</w:t>
      </w:r>
      <w:r>
        <w:br w:type="textWrapping"/>
      </w:r>
      <w:r>
        <w:t>STEP 15  Add roles</w:t>
      </w:r>
      <w:r>
        <w:br w:type="textWrapping"/>
      </w:r>
      <w:r>
        <w:t>STEP 16  Add Issue workflow</w:t>
      </w:r>
      <w:r>
        <w:br w:type="textWrapping"/>
      </w:r>
      <w:r>
        <w:t>STEP 17  Add AI endpoint</w:t>
      </w:r>
      <w:r>
        <w:br w:type="textWrapping"/>
      </w:r>
      <w:r>
        <w:t>STEP 18  Add AI UI in mobile + web</w:t>
      </w:r>
      <w:r>
        <w:br w:type="textWrapping"/>
      </w:r>
      <w:r>
        <w:t>STEP 19  Add realtime</w:t>
      </w:r>
      <w:r>
        <w:br w:type="textWrapping"/>
      </w:r>
      <w:r>
        <w:t>STEP 20  Add Redis/queue only where needed</w:t>
      </w:r>
      <w:r>
        <w:br w:type="textWrapping"/>
      </w:r>
      <w:r>
        <w:t>STEP 21  Add tests</w:t>
      </w:r>
      <w:r>
        <w:br w:type="textWrapping"/>
      </w:r>
      <w:r>
        <w:t>STEP 22  Dockerize</w:t>
      </w:r>
      <w:r>
        <w:br w:type="textWrapping"/>
      </w:r>
      <w:r>
        <w:t>STEP 23  Deploy web/API/database</w:t>
      </w:r>
      <w:r>
        <w:br w:type="textWrapping"/>
      </w:r>
      <w:r>
        <w:t>STEP 24  Build Android app</w:t>
      </w:r>
      <w:r>
        <w:br w:type="textWrapping"/>
      </w:r>
      <w:r>
        <w:t>STEP 25  Polish README + portfolio documentation</w:t>
      </w:r>
    </w:p>
    <w:p w14:paraId="4C9A4870">
      <w:pPr>
        <w:pStyle w:val="2"/>
        <w:numPr>
          <w:ilvl w:val="0"/>
          <w:numId w:val="7"/>
        </w:numPr>
        <w:rPr>
          <w:rFonts w:hint="default"/>
          <w:lang w:val="en-IN"/>
        </w:rPr>
      </w:pPr>
      <w:r>
        <w:rPr>
          <w:rFonts w:hint="default"/>
          <w:lang w:val="en-IN"/>
        </w:rPr>
        <w:t>Workflow</w:t>
      </w:r>
    </w:p>
    <w:p w14:paraId="5C95DD7D">
      <w:pPr>
        <w:numPr>
          <w:numId w:val="0"/>
        </w:numPr>
        <w:spacing w:line="240" w:lineRule="auto"/>
        <w:rPr>
          <w:rFonts w:hint="default"/>
          <w:b w:val="0"/>
          <w:bCs w:val="0"/>
          <w:sz w:val="20"/>
          <w:szCs w:val="21"/>
          <w:lang w:val="en-IN"/>
        </w:rPr>
      </w:pPr>
      <w:r>
        <w:rPr>
          <w:rFonts w:hint="default"/>
          <w:b w:val="0"/>
          <w:bCs w:val="0"/>
          <w:sz w:val="20"/>
          <w:szCs w:val="21"/>
          <w:lang w:val="en-IN"/>
        </w:rPr>
        <w:t>01. Git + GitHub</w:t>
      </w:r>
    </w:p>
    <w:p w14:paraId="4C78ED02">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78CBFEE5">
      <w:pPr>
        <w:numPr>
          <w:numId w:val="0"/>
        </w:numPr>
        <w:spacing w:line="240" w:lineRule="auto"/>
        <w:rPr>
          <w:rFonts w:hint="default"/>
          <w:b w:val="0"/>
          <w:bCs w:val="0"/>
          <w:sz w:val="20"/>
          <w:szCs w:val="21"/>
          <w:lang w:val="en-IN"/>
        </w:rPr>
      </w:pPr>
      <w:r>
        <w:rPr>
          <w:rFonts w:hint="default"/>
          <w:b w:val="0"/>
          <w:bCs w:val="0"/>
          <w:sz w:val="20"/>
          <w:szCs w:val="21"/>
          <w:lang w:val="en-IN"/>
        </w:rPr>
        <w:t>02. Monorepo</w:t>
      </w:r>
    </w:p>
    <w:p w14:paraId="2B0FD3D2">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51206791">
      <w:pPr>
        <w:numPr>
          <w:numId w:val="0"/>
        </w:numPr>
        <w:spacing w:line="240" w:lineRule="auto"/>
        <w:rPr>
          <w:rFonts w:hint="default"/>
          <w:b w:val="0"/>
          <w:bCs w:val="0"/>
          <w:sz w:val="20"/>
          <w:szCs w:val="21"/>
          <w:lang w:val="en-IN"/>
        </w:rPr>
      </w:pPr>
      <w:r>
        <w:rPr>
          <w:rFonts w:hint="default"/>
          <w:b w:val="0"/>
          <w:bCs w:val="0"/>
          <w:sz w:val="20"/>
          <w:szCs w:val="21"/>
          <w:lang w:val="en-IN"/>
        </w:rPr>
        <w:t>03. React Native / Expo</w:t>
      </w:r>
    </w:p>
    <w:p w14:paraId="70FCA20B">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2DADF90A">
      <w:pPr>
        <w:numPr>
          <w:numId w:val="0"/>
        </w:numPr>
        <w:spacing w:line="240" w:lineRule="auto"/>
        <w:rPr>
          <w:rFonts w:hint="default"/>
          <w:b w:val="0"/>
          <w:bCs w:val="0"/>
          <w:sz w:val="20"/>
          <w:szCs w:val="21"/>
          <w:lang w:val="en-IN"/>
        </w:rPr>
      </w:pPr>
      <w:r>
        <w:rPr>
          <w:rFonts w:hint="default"/>
          <w:b w:val="0"/>
          <w:bCs w:val="0"/>
          <w:sz w:val="20"/>
          <w:szCs w:val="21"/>
          <w:lang w:val="en-IN"/>
        </w:rPr>
        <w:t>04. Next.js Web</w:t>
      </w:r>
    </w:p>
    <w:p w14:paraId="0FF362EC">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660D44C0">
      <w:pPr>
        <w:numPr>
          <w:numId w:val="0"/>
        </w:numPr>
        <w:spacing w:line="240" w:lineRule="auto"/>
        <w:rPr>
          <w:rFonts w:hint="default"/>
          <w:b w:val="0"/>
          <w:bCs w:val="0"/>
          <w:sz w:val="20"/>
          <w:szCs w:val="21"/>
          <w:lang w:val="en-IN"/>
        </w:rPr>
      </w:pPr>
      <w:r>
        <w:rPr>
          <w:rFonts w:hint="default"/>
          <w:b w:val="0"/>
          <w:bCs w:val="0"/>
          <w:sz w:val="20"/>
          <w:szCs w:val="21"/>
          <w:lang w:val="en-IN"/>
        </w:rPr>
        <w:t>05. Express API</w:t>
      </w:r>
    </w:p>
    <w:p w14:paraId="0F086D09">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34D536C7">
      <w:pPr>
        <w:numPr>
          <w:numId w:val="0"/>
        </w:numPr>
        <w:spacing w:line="240" w:lineRule="auto"/>
        <w:rPr>
          <w:rFonts w:hint="default"/>
          <w:b w:val="0"/>
          <w:bCs w:val="0"/>
          <w:sz w:val="20"/>
          <w:szCs w:val="21"/>
          <w:lang w:val="en-IN"/>
        </w:rPr>
      </w:pPr>
      <w:r>
        <w:rPr>
          <w:rFonts w:hint="default"/>
          <w:b w:val="0"/>
          <w:bCs w:val="0"/>
          <w:sz w:val="20"/>
          <w:szCs w:val="21"/>
          <w:lang w:val="en-IN"/>
        </w:rPr>
        <w:t>06. PostgreSQL</w:t>
      </w:r>
    </w:p>
    <w:p w14:paraId="3F437F9D">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31FAEE4B">
      <w:pPr>
        <w:numPr>
          <w:numId w:val="0"/>
        </w:numPr>
        <w:spacing w:line="240" w:lineRule="auto"/>
        <w:rPr>
          <w:rFonts w:hint="default"/>
          <w:b w:val="0"/>
          <w:bCs w:val="0"/>
          <w:sz w:val="20"/>
          <w:szCs w:val="21"/>
          <w:lang w:val="en-IN"/>
        </w:rPr>
      </w:pPr>
      <w:r>
        <w:rPr>
          <w:rFonts w:hint="default"/>
          <w:b w:val="0"/>
          <w:bCs w:val="0"/>
          <w:sz w:val="20"/>
          <w:szCs w:val="21"/>
          <w:lang w:val="en-IN"/>
        </w:rPr>
        <w:t>07. Prisma ORM</w:t>
      </w:r>
    </w:p>
    <w:p w14:paraId="6C157F4F">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0AA4F0C8">
      <w:pPr>
        <w:numPr>
          <w:numId w:val="0"/>
        </w:numPr>
        <w:spacing w:line="240" w:lineRule="auto"/>
        <w:rPr>
          <w:rFonts w:hint="default"/>
          <w:b w:val="0"/>
          <w:bCs w:val="0"/>
          <w:sz w:val="20"/>
          <w:szCs w:val="21"/>
          <w:lang w:val="en-IN"/>
        </w:rPr>
      </w:pPr>
      <w:r>
        <w:rPr>
          <w:rFonts w:hint="default"/>
          <w:b w:val="0"/>
          <w:bCs w:val="0"/>
          <w:sz w:val="20"/>
          <w:szCs w:val="21"/>
          <w:lang w:val="en-IN"/>
        </w:rPr>
        <w:t>08. Task CRUD</w:t>
      </w:r>
    </w:p>
    <w:p w14:paraId="5536701D">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5597C221">
      <w:pPr>
        <w:numPr>
          <w:numId w:val="0"/>
        </w:numPr>
        <w:spacing w:line="240" w:lineRule="auto"/>
        <w:rPr>
          <w:rFonts w:hint="default"/>
          <w:b w:val="0"/>
          <w:bCs w:val="0"/>
          <w:sz w:val="20"/>
          <w:szCs w:val="21"/>
          <w:lang w:val="en-IN"/>
        </w:rPr>
      </w:pPr>
      <w:r>
        <w:rPr>
          <w:rFonts w:hint="default"/>
          <w:b w:val="0"/>
          <w:bCs w:val="0"/>
          <w:sz w:val="20"/>
          <w:szCs w:val="21"/>
          <w:lang w:val="en-IN"/>
        </w:rPr>
        <w:t>09. Connect Mobile → API</w:t>
      </w:r>
    </w:p>
    <w:p w14:paraId="261D1682">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78123989">
      <w:pPr>
        <w:numPr>
          <w:numId w:val="0"/>
        </w:numPr>
        <w:spacing w:line="240" w:lineRule="auto"/>
        <w:rPr>
          <w:rFonts w:hint="default"/>
          <w:b w:val="0"/>
          <w:bCs w:val="0"/>
          <w:sz w:val="20"/>
          <w:szCs w:val="21"/>
          <w:lang w:val="en-IN"/>
        </w:rPr>
      </w:pPr>
      <w:r>
        <w:rPr>
          <w:rFonts w:hint="default"/>
          <w:b w:val="0"/>
          <w:bCs w:val="0"/>
          <w:sz w:val="20"/>
          <w:szCs w:val="21"/>
          <w:lang w:val="en-IN"/>
        </w:rPr>
        <w:t>10. Connect Web → API</w:t>
      </w:r>
    </w:p>
    <w:p w14:paraId="00F32680">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67383F18">
      <w:pPr>
        <w:numPr>
          <w:numId w:val="0"/>
        </w:numPr>
        <w:spacing w:line="240" w:lineRule="auto"/>
        <w:rPr>
          <w:rFonts w:hint="default"/>
          <w:b w:val="0"/>
          <w:bCs w:val="0"/>
          <w:sz w:val="20"/>
          <w:szCs w:val="21"/>
          <w:lang w:val="en-IN"/>
        </w:rPr>
      </w:pPr>
      <w:r>
        <w:rPr>
          <w:rFonts w:hint="default"/>
          <w:b w:val="0"/>
          <w:bCs w:val="0"/>
          <w:sz w:val="20"/>
          <w:szCs w:val="21"/>
          <w:lang w:val="en-IN"/>
        </w:rPr>
        <w:t>11. Authentication</w:t>
      </w:r>
    </w:p>
    <w:p w14:paraId="5EF2E306">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07812921">
      <w:pPr>
        <w:numPr>
          <w:numId w:val="0"/>
        </w:numPr>
        <w:spacing w:line="240" w:lineRule="auto"/>
        <w:rPr>
          <w:rFonts w:hint="default"/>
          <w:b w:val="0"/>
          <w:bCs w:val="0"/>
          <w:sz w:val="20"/>
          <w:szCs w:val="21"/>
          <w:lang w:val="en-IN"/>
        </w:rPr>
      </w:pPr>
      <w:r>
        <w:rPr>
          <w:rFonts w:hint="default"/>
          <w:b w:val="0"/>
          <w:bCs w:val="0"/>
          <w:sz w:val="20"/>
          <w:szCs w:val="21"/>
          <w:lang w:val="en-IN"/>
        </w:rPr>
        <w:t>12. Roles &amp; Permissions</w:t>
      </w:r>
    </w:p>
    <w:p w14:paraId="1EC5E28C">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34C7575F">
      <w:pPr>
        <w:numPr>
          <w:numId w:val="0"/>
        </w:numPr>
        <w:spacing w:line="240" w:lineRule="auto"/>
        <w:rPr>
          <w:rFonts w:hint="default"/>
          <w:b w:val="0"/>
          <w:bCs w:val="0"/>
          <w:sz w:val="20"/>
          <w:szCs w:val="21"/>
          <w:lang w:val="en-IN"/>
        </w:rPr>
      </w:pPr>
      <w:r>
        <w:rPr>
          <w:rFonts w:hint="default"/>
          <w:b w:val="0"/>
          <w:bCs w:val="0"/>
          <w:sz w:val="20"/>
          <w:szCs w:val="21"/>
          <w:lang w:val="en-IN"/>
        </w:rPr>
        <w:t>13. Issue/Complaint Workflow</w:t>
      </w:r>
    </w:p>
    <w:p w14:paraId="6D7B8795">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5EA71096">
      <w:pPr>
        <w:numPr>
          <w:numId w:val="0"/>
        </w:numPr>
        <w:spacing w:line="240" w:lineRule="auto"/>
        <w:rPr>
          <w:rFonts w:hint="default"/>
          <w:b w:val="0"/>
          <w:bCs w:val="0"/>
          <w:sz w:val="20"/>
          <w:szCs w:val="21"/>
          <w:lang w:val="en-IN"/>
        </w:rPr>
      </w:pPr>
      <w:r>
        <w:rPr>
          <w:rFonts w:hint="default"/>
          <w:b w:val="0"/>
          <w:bCs w:val="0"/>
          <w:sz w:val="20"/>
          <w:szCs w:val="21"/>
          <w:lang w:val="en-IN"/>
        </w:rPr>
        <w:t>14. AI Integration</w:t>
      </w:r>
    </w:p>
    <w:p w14:paraId="7D4B90B5">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61E38D99">
      <w:pPr>
        <w:numPr>
          <w:numId w:val="0"/>
        </w:numPr>
        <w:spacing w:line="240" w:lineRule="auto"/>
        <w:rPr>
          <w:rFonts w:hint="default"/>
          <w:b w:val="0"/>
          <w:bCs w:val="0"/>
          <w:sz w:val="20"/>
          <w:szCs w:val="21"/>
          <w:lang w:val="en-IN"/>
        </w:rPr>
      </w:pPr>
      <w:r>
        <w:rPr>
          <w:rFonts w:hint="default"/>
          <w:b w:val="0"/>
          <w:bCs w:val="0"/>
          <w:sz w:val="20"/>
          <w:szCs w:val="21"/>
          <w:lang w:val="en-IN"/>
        </w:rPr>
        <w:t>15. Socket.IO Realtime</w:t>
      </w:r>
    </w:p>
    <w:p w14:paraId="3DF5B42D">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660F121E">
      <w:pPr>
        <w:numPr>
          <w:numId w:val="0"/>
        </w:numPr>
        <w:spacing w:line="240" w:lineRule="auto"/>
        <w:rPr>
          <w:rFonts w:hint="default"/>
          <w:b w:val="0"/>
          <w:bCs w:val="0"/>
          <w:sz w:val="20"/>
          <w:szCs w:val="21"/>
          <w:lang w:val="en-IN"/>
        </w:rPr>
      </w:pPr>
      <w:r>
        <w:rPr>
          <w:rFonts w:hint="default"/>
          <w:b w:val="0"/>
          <w:bCs w:val="0"/>
          <w:sz w:val="20"/>
          <w:szCs w:val="21"/>
          <w:lang w:val="en-IN"/>
        </w:rPr>
        <w:t>16. Redis + Background Jobs</w:t>
      </w:r>
    </w:p>
    <w:p w14:paraId="7169FAA3">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72FCCE8D">
      <w:pPr>
        <w:numPr>
          <w:numId w:val="0"/>
        </w:numPr>
        <w:spacing w:line="240" w:lineRule="auto"/>
        <w:rPr>
          <w:rFonts w:hint="default"/>
          <w:b w:val="0"/>
          <w:bCs w:val="0"/>
          <w:sz w:val="20"/>
          <w:szCs w:val="21"/>
          <w:lang w:val="en-IN"/>
        </w:rPr>
      </w:pPr>
      <w:r>
        <w:rPr>
          <w:rFonts w:hint="default"/>
          <w:b w:val="0"/>
          <w:bCs w:val="0"/>
          <w:sz w:val="20"/>
          <w:szCs w:val="21"/>
          <w:lang w:val="en-IN"/>
        </w:rPr>
        <w:t>17. Testing</w:t>
      </w:r>
    </w:p>
    <w:p w14:paraId="62F8C52B">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60AC9BBA">
      <w:pPr>
        <w:numPr>
          <w:numId w:val="0"/>
        </w:numPr>
        <w:spacing w:line="240" w:lineRule="auto"/>
        <w:rPr>
          <w:rFonts w:hint="default"/>
          <w:b w:val="0"/>
          <w:bCs w:val="0"/>
          <w:sz w:val="20"/>
          <w:szCs w:val="21"/>
          <w:lang w:val="en-IN"/>
        </w:rPr>
      </w:pPr>
      <w:r>
        <w:rPr>
          <w:rFonts w:hint="default"/>
          <w:b w:val="0"/>
          <w:bCs w:val="0"/>
          <w:sz w:val="20"/>
          <w:szCs w:val="21"/>
          <w:lang w:val="en-IN"/>
        </w:rPr>
        <w:t>18. Docker</w:t>
      </w:r>
    </w:p>
    <w:p w14:paraId="599E2F16">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691BB2D7">
      <w:pPr>
        <w:numPr>
          <w:numId w:val="0"/>
        </w:numPr>
        <w:spacing w:line="240" w:lineRule="auto"/>
        <w:rPr>
          <w:rFonts w:hint="default"/>
          <w:b w:val="0"/>
          <w:bCs w:val="0"/>
          <w:sz w:val="20"/>
          <w:szCs w:val="21"/>
          <w:lang w:val="en-IN"/>
        </w:rPr>
      </w:pPr>
      <w:r>
        <w:rPr>
          <w:rFonts w:hint="default"/>
          <w:b w:val="0"/>
          <w:bCs w:val="0"/>
          <w:sz w:val="20"/>
          <w:szCs w:val="21"/>
          <w:lang w:val="en-IN"/>
        </w:rPr>
        <w:t>19. CI/CD</w:t>
      </w:r>
    </w:p>
    <w:p w14:paraId="618314DE">
      <w:pPr>
        <w:numPr>
          <w:numId w:val="0"/>
        </w:numPr>
        <w:spacing w:line="240" w:lineRule="auto"/>
        <w:rPr>
          <w:rFonts w:hint="default"/>
          <w:b w:val="0"/>
          <w:bCs w:val="0"/>
          <w:sz w:val="20"/>
          <w:szCs w:val="21"/>
          <w:lang w:val="en-IN"/>
        </w:rPr>
      </w:pPr>
      <w:r>
        <w:rPr>
          <w:rFonts w:hint="default"/>
          <w:b w:val="0"/>
          <w:bCs w:val="0"/>
          <w:sz w:val="20"/>
          <w:szCs w:val="21"/>
          <w:lang w:val="en-IN"/>
        </w:rPr>
        <w:t xml:space="preserve">        ↓</w:t>
      </w:r>
    </w:p>
    <w:p w14:paraId="79FE3ECE">
      <w:pPr>
        <w:numPr>
          <w:numId w:val="0"/>
        </w:numPr>
        <w:spacing w:line="240" w:lineRule="auto"/>
        <w:rPr>
          <w:rFonts w:hint="default"/>
          <w:b w:val="0"/>
          <w:bCs w:val="0"/>
          <w:sz w:val="20"/>
          <w:szCs w:val="21"/>
          <w:lang w:val="en-IN"/>
        </w:rPr>
      </w:pPr>
      <w:r>
        <w:rPr>
          <w:rFonts w:hint="default"/>
          <w:b w:val="0"/>
          <w:bCs w:val="0"/>
          <w:sz w:val="20"/>
          <w:szCs w:val="21"/>
          <w:lang w:val="en-IN"/>
        </w:rPr>
        <w:t>20. Deployment</w:t>
      </w:r>
    </w:p>
    <w:p w14:paraId="494BD36B">
      <w:pPr>
        <w:pStyle w:val="164"/>
        <w:keepLines/>
        <w:ind w:left="0" w:leftChars="0" w:firstLine="0" w:firstLineChars="0"/>
      </w:pPr>
      <w:r>
        <w:br w:type="textWrapping"/>
      </w:r>
    </w:p>
    <w:p w14:paraId="312EAE41">
      <w:pPr>
        <w:pStyle w:val="2"/>
      </w:pPr>
      <w:r>
        <w:t>3</w:t>
      </w:r>
      <w:r>
        <w:rPr>
          <w:rFonts w:hint="default"/>
          <w:lang w:val="en-IN"/>
        </w:rPr>
        <w:t>4</w:t>
      </w:r>
      <w:r>
        <w:t>. First coding target</w:t>
      </w:r>
    </w:p>
    <w:p w14:paraId="5A3387AB">
      <w:r>
        <w:rPr>
          <w:b w:val="0"/>
        </w:rPr>
        <w:t>When starting implementation, stop after the following is working: Git repository → Expo screen → Next.js screen → Express /health → PostgreSQL connection → Prisma migration → Task CRUD API. This gives you the foundation for every later feature.</w:t>
      </w:r>
    </w:p>
    <w:p w14:paraId="5151D9F2">
      <w:pPr>
        <w:rPr>
          <w:b w:val="0"/>
        </w:rPr>
      </w:pPr>
      <w:r>
        <w:rPr>
          <w:b w:val="0"/>
        </w:rPr>
        <w:t>The next implementation session should begin with the repository and folder creation, then we write the exact package.json files, TypeScript configuration, API bootstrap, Prisma setup, and first Git commits. Do not add AI, Redis or Socket.IO until the CRUD slice is working.</w:t>
      </w:r>
    </w:p>
    <w:p w14:paraId="43ABAEE2">
      <w:pPr>
        <w:pStyle w:val="23"/>
        <w:numPr>
          <w:numId w:val="0"/>
        </w:numPr>
        <w:bidi w:val="0"/>
        <w:ind w:leftChars="0"/>
      </w:pPr>
    </w:p>
    <w:p w14:paraId="24DA7384">
      <w:pPr>
        <w:pStyle w:val="23"/>
        <w:numPr>
          <w:numId w:val="0"/>
        </w:numPr>
        <w:bidi w:val="0"/>
        <w:ind w:leftChars="0"/>
      </w:pPr>
    </w:p>
    <w:p w14:paraId="60AFBB5D">
      <w:pPr>
        <w:pStyle w:val="23"/>
        <w:numPr>
          <w:numId w:val="0"/>
        </w:numPr>
        <w:bidi w:val="0"/>
        <w:ind w:leftChars="0"/>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A8BECA2"/>
    <w:multiLevelType w:val="singleLevel"/>
    <w:tmpl w:val="1A8BECA2"/>
    <w:lvl w:ilvl="0" w:tentative="0">
      <w:start w:val="33"/>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5732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Block"/>
    <w:uiPriority w:val="0"/>
    <w:pPr>
      <w:spacing w:after="100" w:line="276" w:lineRule="auto"/>
      <w:ind w:left="288"/>
    </w:pPr>
    <w:rPr>
      <w:rFonts w:ascii="Consolas" w:hAnsi="Consolas" w:eastAsiaTheme="minorEastAsia" w:cstheme="minorBidi"/>
      <w:sz w:val="17"/>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248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Ankitosh Gupta</cp:lastModifiedBy>
  <dcterms:modified xsi:type="dcterms:W3CDTF">2026-10-01T08:53:33Z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eyJoZGlkIjoiZWJjNWI5NzRjZTE1MGY3NzY0ZmM3MWQ4MTEwZmRlMWUiLCJ1c2VySWQiOiI1NjcyNjg1Mjc2OTcifQ==</vt:lpwstr>
  </property>
  <property fmtid="{D5CDD505-2E9C-101B-9397-08002B2CF9AE}" pid="3" name="KSOProductBuildVer">
    <vt:lpwstr>1033-12.1.0.28485</vt:lpwstr>
  </property>
  <property fmtid="{D5CDD505-2E9C-101B-9397-08002B2CF9AE}" pid="4" name="ICV">
    <vt:lpwstr>D1E74FC380504C08844646326F78EC6D_12</vt:lpwstr>
  </property>
</Properties>
</file>